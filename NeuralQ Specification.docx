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Lines="100" w:after="50" w:line="360" w:lineRule="auto"/>
        <w:ind w:left="0"/>
        <w:jc w:val="left"/>
      </w:pPr>
      <w:bookmarkStart w:id="88" w:name="_GoBack"/>
      <w:bookmarkEnd w:id="88"/>
      <w:r>
        <w:rPr>
          <w:rFonts w:ascii="宋体" w:hAnsi="Times New Roman" w:eastAsia="宋体"/>
        </w:rPr>
        <w:t>NeuralQ Specification</w:t>
      </w:r>
    </w:p>
    <w:p>
      <w:pPr>
        <w:pStyle w:val="3"/>
        <w:spacing w:beforeLines="100" w:after="50" w:line="360" w:lineRule="auto"/>
        <w:ind w:left="0"/>
        <w:jc w:val="left"/>
      </w:pPr>
      <w:bookmarkStart w:id="0" w:name="Wb2rZ"/>
      <w:r>
        <w:rPr>
          <w:rFonts w:ascii="宋体" w:hAnsi="Times New Roman" w:eastAsia="宋体"/>
        </w:rPr>
        <w:t>Overview</w:t>
      </w:r>
    </w:p>
    <w:bookmarkEnd w:id="0"/>
    <w:p>
      <w:pPr>
        <w:spacing w:beforeLines="100" w:after="50" w:line="360" w:lineRule="auto"/>
        <w:ind w:left="0"/>
        <w:jc w:val="left"/>
      </w:pPr>
      <w:bookmarkStart w:id="1" w:name="u3847de77"/>
      <w:r>
        <w:rPr>
          <w:rFonts w:ascii="宋体" w:hAnsi="Times New Roman" w:eastAsia="宋体"/>
          <w:b w:val="0"/>
          <w:i w:val="0"/>
          <w:color w:val="000000"/>
          <w:sz w:val="22"/>
        </w:rPr>
        <w:t>pass</w:t>
      </w:r>
    </w:p>
    <w:bookmarkEnd w:id="1"/>
    <w:p>
      <w:pPr>
        <w:pStyle w:val="3"/>
        <w:spacing w:beforeLines="100" w:after="50" w:line="360" w:lineRule="auto"/>
        <w:ind w:left="0"/>
        <w:jc w:val="left"/>
      </w:pPr>
      <w:bookmarkStart w:id="2" w:name="eKtVm"/>
      <w:r>
        <w:rPr>
          <w:rFonts w:ascii="宋体" w:hAnsi="Times New Roman" w:eastAsia="宋体"/>
        </w:rPr>
        <w:t>Features</w:t>
      </w:r>
    </w:p>
    <w:bookmarkEnd w:id="2"/>
    <w:p>
      <w:pPr>
        <w:spacing w:beforeLines="100" w:after="50" w:line="360" w:lineRule="auto"/>
        <w:ind w:left="0"/>
        <w:jc w:val="left"/>
      </w:pPr>
      <w:bookmarkStart w:id="3" w:name="ucfdc5b3a"/>
      <w:r>
        <w:rPr>
          <w:rFonts w:ascii="宋体" w:hAnsi="Times New Roman" w:eastAsia="宋体"/>
          <w:b w:val="0"/>
          <w:i w:val="0"/>
          <w:color w:val="000000"/>
          <w:sz w:val="22"/>
        </w:rPr>
        <w:t>pass</w:t>
      </w:r>
    </w:p>
    <w:bookmarkEnd w:id="3"/>
    <w:p>
      <w:pPr>
        <w:pStyle w:val="3"/>
        <w:spacing w:beforeLines="100" w:after="50" w:line="360" w:lineRule="auto"/>
        <w:ind w:left="0"/>
        <w:jc w:val="left"/>
      </w:pPr>
      <w:bookmarkStart w:id="4" w:name="IAeqv"/>
      <w:r>
        <w:rPr>
          <w:rFonts w:ascii="宋体" w:hAnsi="Times New Roman" w:eastAsia="宋体"/>
        </w:rPr>
        <w:t>Installation</w:t>
      </w:r>
    </w:p>
    <w:bookmarkEnd w:id="4"/>
    <w:p>
      <w:pPr>
        <w:pStyle w:val="4"/>
        <w:spacing w:beforeLines="100" w:after="50" w:line="360" w:lineRule="auto"/>
        <w:ind w:left="0"/>
        <w:jc w:val="left"/>
      </w:pPr>
      <w:bookmarkStart w:id="5" w:name="TFSeI"/>
      <w:r>
        <w:rPr>
          <w:rFonts w:ascii="宋体" w:hAnsi="Times New Roman" w:eastAsia="宋体"/>
        </w:rPr>
        <w:t>Client install</w:t>
      </w:r>
    </w:p>
    <w:bookmarkEnd w:id="5"/>
    <w:p>
      <w:pPr>
        <w:spacing w:beforeLines="100" w:after="50" w:line="360" w:lineRule="auto"/>
        <w:ind w:left="0"/>
        <w:jc w:val="left"/>
      </w:pPr>
      <w:bookmarkStart w:id="6" w:name="u1de0018b"/>
      <w:r>
        <w:rPr>
          <w:rFonts w:ascii="宋体" w:hAnsi="Times New Roman" w:eastAsia="宋体"/>
          <w:b w:val="0"/>
          <w:i w:val="0"/>
          <w:color w:val="000000"/>
          <w:sz w:val="22"/>
        </w:rPr>
        <w:t xml:space="preserve">Download neuralc package. </w:t>
      </w:r>
    </w:p>
    <w:bookmarkEnd w:id="6"/>
    <w:p>
      <w:pPr>
        <w:spacing w:beforeLines="100" w:after="50" w:line="360" w:lineRule="auto"/>
        <w:ind w:left="0"/>
        <w:jc w:val="left"/>
      </w:pPr>
      <w:bookmarkStart w:id="7" w:name="u63a29d6d"/>
      <w:r>
        <w:rPr>
          <w:rFonts w:ascii="宋体" w:hAnsi="Times New Roman" w:eastAsia="宋体"/>
          <w:b w:val="0"/>
          <w:i w:val="0"/>
          <w:color w:val="000000"/>
          <w:sz w:val="22"/>
        </w:rPr>
        <w:t>Run following command to install dependencies,</w:t>
      </w:r>
    </w:p>
    <w:bookmarkEnd w:id="7"/>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8" w:name="lDtI9"/>
      <w:r>
        <w:rPr>
          <w:rFonts w:ascii="宋体" w:hAnsi="Courier New" w:eastAsia="宋体"/>
          <w:color w:val="000000"/>
          <w:sz w:val="20"/>
        </w:rPr>
        <w:t>pip install -r requirements.txt</w:t>
      </w:r>
      <w:r>
        <w:rPr>
          <w:rFonts w:ascii="宋体" w:hAnsi="Courier New" w:eastAsia="宋体"/>
          <w:color w:val="000000"/>
          <w:sz w:val="20"/>
        </w:rPr>
        <w:br w:type="textWrapping"/>
      </w:r>
    </w:p>
    <w:bookmarkEnd w:id="8"/>
    <w:p>
      <w:pPr>
        <w:spacing w:beforeLines="100" w:after="50" w:line="360" w:lineRule="auto"/>
        <w:ind w:left="0"/>
        <w:jc w:val="left"/>
      </w:pPr>
      <w:bookmarkStart w:id="9" w:name="ub64a9af5"/>
      <w:r>
        <w:rPr>
          <w:rFonts w:ascii="宋体" w:hAnsi="Times New Roman" w:eastAsia="宋体"/>
          <w:b w:val="0"/>
          <w:i w:val="0"/>
          <w:color w:val="000000"/>
          <w:sz w:val="22"/>
        </w:rPr>
        <w:t>Then simply run,</w:t>
      </w:r>
    </w:p>
    <w:bookmarkEnd w:id="9"/>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10" w:name="YrTet"/>
      <w:r>
        <w:rPr>
          <w:rFonts w:ascii="宋体" w:hAnsi="Courier New" w:eastAsia="宋体"/>
          <w:color w:val="000000"/>
          <w:sz w:val="20"/>
        </w:rPr>
        <w:t>python NeuralC.py</w:t>
      </w:r>
      <w:r>
        <w:rPr>
          <w:rFonts w:ascii="宋体" w:hAnsi="Courier New" w:eastAsia="宋体"/>
          <w:color w:val="000000"/>
          <w:sz w:val="20"/>
        </w:rPr>
        <w:br w:type="textWrapping"/>
      </w:r>
    </w:p>
    <w:bookmarkEnd w:id="10"/>
    <w:p>
      <w:pPr>
        <w:pStyle w:val="4"/>
        <w:spacing w:beforeLines="100" w:after="50" w:line="360" w:lineRule="auto"/>
        <w:ind w:left="0"/>
        <w:jc w:val="left"/>
      </w:pPr>
      <w:bookmarkStart w:id="11" w:name="FC6Rg"/>
      <w:r>
        <w:rPr>
          <w:rFonts w:ascii="宋体" w:hAnsi="Times New Roman" w:eastAsia="宋体"/>
        </w:rPr>
        <w:t>Server install</w:t>
      </w:r>
    </w:p>
    <w:bookmarkEnd w:id="11"/>
    <w:p>
      <w:pPr>
        <w:spacing w:beforeLines="100" w:after="50" w:line="360" w:lineRule="auto"/>
        <w:ind w:left="0"/>
        <w:jc w:val="left"/>
      </w:pPr>
      <w:bookmarkStart w:id="12" w:name="u8a537aa7"/>
      <w:r>
        <w:rPr>
          <w:rFonts w:ascii="宋体" w:hAnsi="Times New Roman" w:eastAsia="宋体"/>
          <w:b w:val="0"/>
          <w:i w:val="0"/>
          <w:color w:val="000000"/>
          <w:sz w:val="22"/>
        </w:rPr>
        <w:t xml:space="preserve">Download neuralq package. Before starting, please install </w:t>
      </w:r>
      <w:r>
        <w:fldChar w:fldCharType="begin"/>
      </w:r>
      <w:r>
        <w:instrText xml:space="preserve"> HYPERLINK "https://github.com/NVIDIA/nvidia-docker/" \h </w:instrText>
      </w:r>
      <w:r>
        <w:fldChar w:fldCharType="separate"/>
      </w:r>
      <w:r>
        <w:rPr>
          <w:rFonts w:ascii="宋体" w:hAnsi="Times New Roman" w:eastAsia="宋体"/>
          <w:b w:val="0"/>
          <w:i w:val="0"/>
          <w:color w:val="0000FF"/>
          <w:sz w:val="22"/>
        </w:rPr>
        <w:t>nvidia-docker2</w:t>
      </w:r>
      <w:r>
        <w:rPr>
          <w:rFonts w:ascii="宋体" w:hAnsi="Times New Roman" w:eastAsia="宋体"/>
          <w:b w:val="0"/>
          <w:i w:val="0"/>
          <w:color w:val="0000FF"/>
          <w:sz w:val="22"/>
        </w:rPr>
        <w:fldChar w:fldCharType="end"/>
      </w:r>
      <w:r>
        <w:rPr>
          <w:rFonts w:ascii="宋体" w:hAnsi="Times New Roman" w:eastAsia="宋体"/>
          <w:b w:val="0"/>
          <w:i w:val="0"/>
          <w:color w:val="000000"/>
          <w:sz w:val="22"/>
        </w:rPr>
        <w:t xml:space="preserve"> is installed on server.</w:t>
      </w:r>
    </w:p>
    <w:bookmarkEnd w:id="12"/>
    <w:p>
      <w:pPr>
        <w:spacing w:beforeLines="100" w:after="50" w:line="360" w:lineRule="auto"/>
        <w:ind w:left="0"/>
        <w:jc w:val="left"/>
      </w:pPr>
      <w:bookmarkStart w:id="13" w:name="u89eaa5e3"/>
      <w:r>
        <w:rPr>
          <w:rFonts w:ascii="宋体" w:hAnsi="Times New Roman" w:eastAsia="宋体"/>
          <w:b w:val="0"/>
          <w:i w:val="0"/>
          <w:color w:val="000000"/>
          <w:sz w:val="22"/>
        </w:rPr>
        <w:t>Then simply run,</w:t>
      </w:r>
    </w:p>
    <w:bookmarkEnd w:id="13"/>
    <w:p>
      <w:pPr>
        <w:pStyle w:val="24"/>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F2F2F2"/>
        <w:spacing w:beforeLines="100" w:after="50" w:line="360" w:lineRule="auto"/>
        <w:ind w:left="0"/>
        <w:jc w:val="left"/>
      </w:pPr>
      <w:bookmarkStart w:id="14" w:name="BO8Uc"/>
      <w:r>
        <w:rPr>
          <w:rFonts w:ascii="宋体" w:hAnsi="Courier New" w:eastAsia="宋体"/>
          <w:color w:val="000000"/>
          <w:sz w:val="20"/>
        </w:rPr>
        <w:t>docker-compose up -d</w:t>
      </w:r>
      <w:r>
        <w:rPr>
          <w:rFonts w:ascii="宋体" w:hAnsi="Courier New" w:eastAsia="宋体"/>
          <w:color w:val="000000"/>
          <w:sz w:val="20"/>
        </w:rPr>
        <w:br w:type="textWrapping"/>
      </w:r>
    </w:p>
    <w:bookmarkEnd w:id="14"/>
    <w:p>
      <w:pPr>
        <w:pStyle w:val="3"/>
        <w:spacing w:beforeLines="100" w:after="50" w:line="360" w:lineRule="auto"/>
        <w:ind w:left="0"/>
        <w:jc w:val="left"/>
      </w:pPr>
      <w:bookmarkStart w:id="15" w:name="jNRRy"/>
      <w:r>
        <w:rPr>
          <w:rFonts w:ascii="宋体" w:hAnsi="Times New Roman" w:eastAsia="宋体"/>
        </w:rPr>
        <w:t>User's Guide</w:t>
      </w:r>
    </w:p>
    <w:bookmarkEnd w:id="15"/>
    <w:p>
      <w:pPr>
        <w:pStyle w:val="4"/>
        <w:spacing w:beforeLines="100" w:after="50" w:line="360" w:lineRule="auto"/>
        <w:ind w:left="0"/>
        <w:jc w:val="left"/>
      </w:pPr>
      <w:bookmarkStart w:id="16" w:name="fTpEF"/>
      <w:r>
        <w:rPr>
          <w:rFonts w:ascii="宋体" w:hAnsi="Times New Roman" w:eastAsia="宋体"/>
        </w:rPr>
        <w:t>Sign-up/Sign-in</w:t>
      </w:r>
    </w:p>
    <w:bookmarkEnd w:id="16"/>
    <w:p>
      <w:pPr>
        <w:spacing w:beforeLines="100" w:after="50" w:line="360" w:lineRule="auto"/>
        <w:ind w:left="0"/>
        <w:jc w:val="left"/>
      </w:pPr>
      <w:bookmarkStart w:id="17" w:name="u45a383fa"/>
      <w:r>
        <w:rPr>
          <w:rFonts w:ascii="宋体" w:hAnsi="Times New Roman" w:eastAsia="宋体"/>
          <w:b w:val="0"/>
          <w:i w:val="0"/>
          <w:color w:val="000000"/>
          <w:sz w:val="22"/>
        </w:rPr>
        <w:t xml:space="preserve">If you are using NeuralQ client for the </w:t>
      </w:r>
      <w:r>
        <w:rPr>
          <w:rFonts w:ascii="宋体" w:hAnsi="Times New Roman" w:eastAsia="宋体"/>
          <w:b/>
          <w:i/>
          <w:color w:val="000000"/>
          <w:sz w:val="22"/>
        </w:rPr>
        <w:t>first</w:t>
      </w:r>
      <w:r>
        <w:rPr>
          <w:rFonts w:ascii="宋体" w:hAnsi="Times New Roman" w:eastAsia="宋体"/>
          <w:b w:val="0"/>
          <w:i w:val="0"/>
          <w:color w:val="000000"/>
          <w:sz w:val="22"/>
        </w:rPr>
        <w:t xml:space="preserve"> time, please switch to the </w:t>
      </w:r>
      <w:r>
        <w:rPr>
          <w:rFonts w:ascii="宋体" w:hAnsi="Times New Roman" w:eastAsia="宋体"/>
          <w:b/>
          <w:i/>
          <w:color w:val="000000"/>
          <w:sz w:val="22"/>
        </w:rPr>
        <w:t>server</w:t>
      </w:r>
      <w:r>
        <w:rPr>
          <w:rFonts w:ascii="宋体" w:hAnsi="Times New Roman" w:eastAsia="宋体"/>
          <w:b w:val="0"/>
          <w:i w:val="0"/>
          <w:color w:val="000000"/>
          <w:sz w:val="22"/>
        </w:rPr>
        <w:t xml:space="preserve"> tab to configure server settings. Click connect to test connection. ( Server port is 2020 by default)</w:t>
      </w:r>
    </w:p>
    <w:bookmarkEnd w:id="17"/>
    <w:p>
      <w:pPr>
        <w:spacing w:beforeLines="100" w:after="50" w:line="360" w:lineRule="auto"/>
        <w:ind w:left="0"/>
        <w:jc w:val="left"/>
      </w:pPr>
      <w:bookmarkStart w:id="18" w:name="ua418d936"/>
      <w:bookmarkStart w:id="19" w:name="u7e74db30"/>
      <w:r>
        <w:rPr>
          <w:rFonts w:ascii="宋体" w:eastAsia="宋体"/>
        </w:rPr>
        <w:drawing>
          <wp:inline distT="0" distB="0" distL="0" distR="0">
            <wp:extent cx="2082800" cy="167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82800" cy="1680014"/>
                    </a:xfrm>
                    <a:prstGeom prst="rect">
                      <a:avLst/>
                    </a:prstGeom>
                  </pic:spPr>
                </pic:pic>
              </a:graphicData>
            </a:graphic>
          </wp:inline>
        </w:drawing>
      </w:r>
      <w:bookmarkEnd w:id="18"/>
      <w:r>
        <w:rPr>
          <w:rFonts w:ascii="宋体" w:hAnsi="Times New Roman" w:eastAsia="宋体"/>
          <w:b w:val="0"/>
          <w:i w:val="0"/>
          <w:color w:val="000000"/>
          <w:sz w:val="22"/>
        </w:rPr>
        <w:t xml:space="preserve"> </w:t>
      </w:r>
      <w:bookmarkStart w:id="20" w:name="u07ce7112"/>
      <w:r>
        <w:rPr>
          <w:rFonts w:ascii="宋体" w:eastAsia="宋体"/>
        </w:rPr>
        <w:drawing>
          <wp:inline distT="0" distB="0" distL="0" distR="0">
            <wp:extent cx="2082800" cy="1679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082800" cy="1680014"/>
                    </a:xfrm>
                    <a:prstGeom prst="rect">
                      <a:avLst/>
                    </a:prstGeom>
                  </pic:spPr>
                </pic:pic>
              </a:graphicData>
            </a:graphic>
          </wp:inline>
        </w:drawing>
      </w:r>
      <w:bookmarkEnd w:id="20"/>
    </w:p>
    <w:bookmarkEnd w:id="19"/>
    <w:p>
      <w:pPr>
        <w:spacing w:beforeLines="100" w:after="50" w:line="360" w:lineRule="auto"/>
        <w:ind w:left="0"/>
        <w:jc w:val="left"/>
      </w:pPr>
      <w:bookmarkStart w:id="21" w:name="u5f861c6b"/>
      <w:r>
        <w:rPr>
          <w:rFonts w:ascii="宋体" w:hAnsi="Times New Roman" w:eastAsia="宋体"/>
          <w:b w:val="0"/>
          <w:i w:val="0"/>
          <w:color w:val="000000"/>
          <w:sz w:val="22"/>
        </w:rPr>
        <w:t xml:space="preserve">After connection established, an </w:t>
      </w:r>
      <w:r>
        <w:rPr>
          <w:rFonts w:ascii="宋体" w:hAnsi="Times New Roman" w:eastAsia="宋体"/>
          <w:b/>
          <w:i/>
          <w:color w:val="000000"/>
          <w:sz w:val="22"/>
        </w:rPr>
        <w:t xml:space="preserve">online </w:t>
      </w:r>
      <w:r>
        <w:rPr>
          <w:rFonts w:ascii="宋体" w:hAnsi="Times New Roman" w:eastAsia="宋体"/>
          <w:b w:val="0"/>
          <w:i w:val="0"/>
          <w:color w:val="000000"/>
          <w:sz w:val="22"/>
        </w:rPr>
        <w:t xml:space="preserve">will show. Otherwise, please check whether IP/port or the NeuralQ server is working correctly. </w:t>
      </w:r>
    </w:p>
    <w:bookmarkEnd w:id="21"/>
    <w:p>
      <w:pPr>
        <w:spacing w:beforeLines="100" w:after="50" w:line="360" w:lineRule="auto"/>
        <w:ind w:left="0"/>
        <w:jc w:val="left"/>
      </w:pPr>
      <w:bookmarkStart w:id="22" w:name="u4243e0fc"/>
      <w:bookmarkEnd w:id="22"/>
      <w:bookmarkStart w:id="23" w:name="u86508e53"/>
      <w:r>
        <w:rPr>
          <w:rFonts w:ascii="宋体" w:hAnsi="Times New Roman" w:eastAsia="宋体"/>
          <w:b w:val="0"/>
          <w:i w:val="0"/>
          <w:color w:val="000000"/>
          <w:sz w:val="22"/>
        </w:rPr>
        <w:t>For new user to the NeuralQ server, please sign up before using the system.</w:t>
      </w:r>
    </w:p>
    <w:bookmarkEnd w:id="23"/>
    <w:p>
      <w:pPr>
        <w:spacing w:beforeLines="100" w:after="50" w:line="360" w:lineRule="auto"/>
        <w:ind w:left="0"/>
        <w:jc w:val="left"/>
      </w:pPr>
      <w:bookmarkStart w:id="24" w:name="u93d3fb7e"/>
      <w:bookmarkStart w:id="25" w:name="uded1cf7b"/>
      <w:r>
        <w:rPr>
          <w:rFonts w:ascii="宋体" w:eastAsia="宋体"/>
        </w:rPr>
        <w:drawing>
          <wp:inline distT="0" distB="0" distL="0" distR="0">
            <wp:extent cx="2099310" cy="2075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099733" cy="2075238"/>
                    </a:xfrm>
                    <a:prstGeom prst="rect">
                      <a:avLst/>
                    </a:prstGeom>
                  </pic:spPr>
                </pic:pic>
              </a:graphicData>
            </a:graphic>
          </wp:inline>
        </w:drawing>
      </w:r>
      <w:bookmarkEnd w:id="24"/>
      <w:r>
        <w:rPr>
          <w:rFonts w:ascii="宋体" w:hAnsi="Times New Roman" w:eastAsia="宋体"/>
          <w:b w:val="0"/>
          <w:i w:val="0"/>
          <w:color w:val="000000"/>
          <w:sz w:val="22"/>
        </w:rPr>
        <w:t xml:space="preserve"> </w:t>
      </w:r>
      <w:bookmarkStart w:id="26" w:name="u48b62221"/>
      <w:r>
        <w:rPr>
          <w:rFonts w:ascii="宋体" w:eastAsia="宋体"/>
        </w:rPr>
        <w:drawing>
          <wp:inline distT="0" distB="0" distL="0" distR="0">
            <wp:extent cx="2235200" cy="18027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235200" cy="1802836"/>
                    </a:xfrm>
                    <a:prstGeom prst="rect">
                      <a:avLst/>
                    </a:prstGeom>
                  </pic:spPr>
                </pic:pic>
              </a:graphicData>
            </a:graphic>
          </wp:inline>
        </w:drawing>
      </w:r>
      <w:bookmarkEnd w:id="26"/>
    </w:p>
    <w:bookmarkEnd w:id="25"/>
    <w:p>
      <w:pPr>
        <w:spacing w:beforeLines="100" w:after="50" w:line="360" w:lineRule="auto"/>
        <w:ind w:left="0"/>
        <w:jc w:val="left"/>
      </w:pPr>
      <w:bookmarkStart w:id="27" w:name="u4ec4e0b6"/>
      <w:r>
        <w:rPr>
          <w:rFonts w:ascii="宋体" w:hAnsi="Times New Roman" w:eastAsia="宋体"/>
          <w:b w:val="0"/>
          <w:i w:val="0"/>
          <w:color w:val="000000"/>
          <w:sz w:val="22"/>
        </w:rPr>
        <w:t>Now you are ready to sign-in!</w:t>
      </w:r>
    </w:p>
    <w:bookmarkEnd w:id="27"/>
    <w:p>
      <w:pPr>
        <w:pStyle w:val="4"/>
        <w:spacing w:beforeLines="100" w:after="50" w:line="360" w:lineRule="auto"/>
        <w:ind w:left="0"/>
        <w:jc w:val="left"/>
      </w:pPr>
      <w:bookmarkStart w:id="28" w:name="E38Ll"/>
      <w:r>
        <w:rPr>
          <w:rFonts w:ascii="宋体" w:hAnsi="Times New Roman" w:eastAsia="宋体"/>
        </w:rPr>
        <w:t>Navigation</w:t>
      </w:r>
    </w:p>
    <w:bookmarkEnd w:id="28"/>
    <w:p>
      <w:pPr>
        <w:spacing w:beforeLines="100" w:after="50" w:line="360" w:lineRule="auto"/>
        <w:ind w:left="0"/>
        <w:jc w:val="left"/>
      </w:pPr>
      <w:bookmarkStart w:id="29" w:name="u93d83d73"/>
      <w:r>
        <w:rPr>
          <w:rFonts w:ascii="宋体" w:hAnsi="Times New Roman" w:eastAsia="宋体"/>
          <w:b w:val="0"/>
          <w:i w:val="0"/>
          <w:color w:val="000000"/>
          <w:sz w:val="22"/>
        </w:rPr>
        <w:t>Before engaging in your project, there is a one last step to take. All samples are read from Neo4j database. Thus, please make sure the video file are stored in server db-directory and have been put into database. A quick way to do that is to click: Tools-&gt;Server-&gt;Connect</w:t>
      </w:r>
    </w:p>
    <w:bookmarkEnd w:id="29"/>
    <w:p>
      <w:pPr>
        <w:spacing w:beforeLines="100" w:after="50" w:line="360" w:lineRule="auto"/>
        <w:ind w:left="0"/>
        <w:jc w:val="left"/>
      </w:pPr>
      <w:bookmarkStart w:id="30" w:name="u4194857f"/>
      <w:bookmarkStart w:id="31" w:name="u92462c61"/>
      <w:r>
        <w:rPr>
          <w:rFonts w:ascii="宋体" w:eastAsia="宋体"/>
        </w:rPr>
        <w:drawing>
          <wp:inline distT="0" distB="0" distL="0" distR="0">
            <wp:extent cx="2590800" cy="2322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590800" cy="2322922"/>
                    </a:xfrm>
                    <a:prstGeom prst="rect">
                      <a:avLst/>
                    </a:prstGeom>
                  </pic:spPr>
                </pic:pic>
              </a:graphicData>
            </a:graphic>
          </wp:inline>
        </w:drawing>
      </w:r>
      <w:bookmarkEnd w:id="30"/>
    </w:p>
    <w:bookmarkEnd w:id="31"/>
    <w:p>
      <w:pPr>
        <w:spacing w:beforeLines="100" w:after="50" w:line="360" w:lineRule="auto"/>
        <w:ind w:left="0"/>
        <w:jc w:val="left"/>
      </w:pPr>
      <w:bookmarkStart w:id="32" w:name="u09bfde08"/>
      <w:r>
        <w:rPr>
          <w:rFonts w:ascii="宋体" w:hAnsi="Times New Roman" w:eastAsia="宋体"/>
          <w:b w:val="0"/>
          <w:i w:val="0"/>
          <w:color w:val="000000"/>
          <w:sz w:val="22"/>
        </w:rPr>
        <w:t xml:space="preserve">Choose a video file or a directory which contains multiple video file and click </w:t>
      </w:r>
      <w:r>
        <w:rPr>
          <w:rFonts w:ascii="宋体" w:hAnsi="Times New Roman" w:eastAsia="宋体"/>
          <w:b/>
          <w:i/>
          <w:color w:val="000000"/>
          <w:sz w:val="22"/>
        </w:rPr>
        <w:t>Choose</w:t>
      </w:r>
      <w:r>
        <w:rPr>
          <w:rFonts w:ascii="宋体" w:hAnsi="Times New Roman" w:eastAsia="宋体"/>
          <w:b w:val="0"/>
          <w:i w:val="0"/>
          <w:color w:val="000000"/>
          <w:sz w:val="22"/>
        </w:rPr>
        <w:t xml:space="preserve"> button on botten right. </w:t>
      </w:r>
      <w:r>
        <w:rPr>
          <w:rFonts w:ascii="宋体" w:hAnsi="Times New Roman" w:eastAsia="宋体"/>
          <w:b/>
          <w:i w:val="0"/>
          <w:color w:val="000000"/>
          <w:sz w:val="22"/>
        </w:rPr>
        <w:t>Please Note: If you select a directory, only the video in its subdirectory are added (sub-subdirectory are not added!)</w:t>
      </w:r>
    </w:p>
    <w:bookmarkEnd w:id="32"/>
    <w:p>
      <w:pPr>
        <w:pStyle w:val="4"/>
        <w:spacing w:beforeLines="100" w:after="50" w:line="360" w:lineRule="auto"/>
        <w:ind w:left="0"/>
        <w:jc w:val="left"/>
      </w:pPr>
      <w:bookmarkStart w:id="33" w:name="TwVcs"/>
      <w:r>
        <w:rPr>
          <w:rFonts w:ascii="宋体" w:hAnsi="Times New Roman" w:eastAsia="宋体"/>
        </w:rPr>
        <w:t>Getting start with a project</w:t>
      </w:r>
    </w:p>
    <w:bookmarkEnd w:id="33"/>
    <w:p>
      <w:pPr>
        <w:spacing w:beforeLines="100" w:after="50" w:line="360" w:lineRule="auto"/>
        <w:ind w:left="0"/>
        <w:jc w:val="left"/>
      </w:pPr>
      <w:bookmarkStart w:id="34" w:name="uaf60a2aa"/>
      <w:r>
        <w:rPr>
          <w:rFonts w:ascii="宋体" w:hAnsi="Times New Roman" w:eastAsia="宋体"/>
          <w:b w:val="0"/>
          <w:i w:val="0"/>
          <w:color w:val="000000"/>
          <w:sz w:val="22"/>
        </w:rPr>
        <w:t>We are ready to go! Press: file-&gt;Create Project,</w:t>
      </w:r>
    </w:p>
    <w:bookmarkEnd w:id="34"/>
    <w:p>
      <w:pPr>
        <w:spacing w:beforeLines="100" w:after="50" w:line="360" w:lineRule="auto"/>
        <w:ind w:left="0"/>
        <w:jc w:val="left"/>
      </w:pPr>
      <w:bookmarkStart w:id="35" w:name="u29a5dc27"/>
      <w:bookmarkStart w:id="36" w:name="u9cbb3cdc"/>
      <w:r>
        <w:rPr>
          <w:rFonts w:ascii="宋体" w:eastAsia="宋体"/>
        </w:rPr>
        <w:drawing>
          <wp:inline distT="0" distB="0" distL="0" distR="0">
            <wp:extent cx="3352800" cy="30194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352800" cy="3019797"/>
                    </a:xfrm>
                    <a:prstGeom prst="rect">
                      <a:avLst/>
                    </a:prstGeom>
                  </pic:spPr>
                </pic:pic>
              </a:graphicData>
            </a:graphic>
          </wp:inline>
        </w:drawing>
      </w:r>
      <w:bookmarkEnd w:id="35"/>
      <w:r>
        <w:rPr>
          <w:rFonts w:ascii="宋体" w:hAnsi="Times New Roman" w:eastAsia="宋体"/>
          <w:b w:val="0"/>
          <w:i w:val="0"/>
          <w:color w:val="000000"/>
          <w:sz w:val="22"/>
        </w:rPr>
        <w:t xml:space="preserve"> </w:t>
      </w:r>
    </w:p>
    <w:bookmarkEnd w:id="36"/>
    <w:p>
      <w:pPr>
        <w:spacing w:beforeLines="100" w:after="50" w:line="360" w:lineRule="auto"/>
        <w:ind w:left="0"/>
        <w:jc w:val="left"/>
      </w:pPr>
      <w:bookmarkStart w:id="37" w:name="u43d85824"/>
      <w:r>
        <w:rPr>
          <w:rFonts w:ascii="宋体" w:hAnsi="Times New Roman" w:eastAsia="宋体"/>
          <w:b w:val="0"/>
          <w:i w:val="0"/>
          <w:color w:val="000000"/>
          <w:sz w:val="22"/>
        </w:rPr>
        <w:t xml:space="preserve">Then click Select </w:t>
      </w:r>
      <w:r>
        <w:rPr>
          <w:rFonts w:ascii="宋体" w:hAnsi="Times New Roman" w:eastAsia="宋体"/>
          <w:b/>
          <w:i/>
          <w:color w:val="000000"/>
          <w:sz w:val="22"/>
        </w:rPr>
        <w:t>button</w:t>
      </w:r>
      <w:r>
        <w:rPr>
          <w:rFonts w:ascii="宋体" w:hAnsi="Times New Roman" w:eastAsia="宋体"/>
          <w:b w:val="0"/>
          <w:i w:val="0"/>
          <w:color w:val="000000"/>
          <w:sz w:val="22"/>
        </w:rPr>
        <w:t xml:space="preserve"> to add a video. Currently, a single project allows only one video only. After the wait dialog hide automaticly, double click the project you just created to browse the video！（First load may take some time.）</w:t>
      </w:r>
    </w:p>
    <w:bookmarkEnd w:id="37"/>
    <w:p>
      <w:pPr>
        <w:spacing w:beforeLines="100" w:after="50" w:line="360" w:lineRule="auto"/>
        <w:ind w:left="0"/>
        <w:jc w:val="left"/>
      </w:pPr>
      <w:bookmarkStart w:id="38" w:name="u8c0ca389"/>
      <w:bookmarkStart w:id="39" w:name="u2cb41b75"/>
      <w:r>
        <w:rPr>
          <w:rFonts w:ascii="宋体" w:eastAsia="宋体"/>
        </w:rPr>
        <w:drawing>
          <wp:inline distT="0" distB="0" distL="0" distR="0">
            <wp:extent cx="5842000" cy="24358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7450666" cy="3106650"/>
                    </a:xfrm>
                    <a:prstGeom prst="rect">
                      <a:avLst/>
                    </a:prstGeom>
                  </pic:spPr>
                </pic:pic>
              </a:graphicData>
            </a:graphic>
          </wp:inline>
        </w:drawing>
      </w:r>
      <w:bookmarkEnd w:id="38"/>
    </w:p>
    <w:bookmarkEnd w:id="39"/>
    <w:p>
      <w:pPr>
        <w:pStyle w:val="4"/>
        <w:spacing w:beforeLines="100" w:after="50" w:line="360" w:lineRule="auto"/>
        <w:ind w:left="0"/>
        <w:jc w:val="left"/>
      </w:pPr>
      <w:bookmarkStart w:id="40" w:name="fyqqU"/>
      <w:r>
        <w:rPr>
          <w:rFonts w:ascii="宋体" w:hAnsi="Times New Roman" w:eastAsia="宋体"/>
        </w:rPr>
        <w:t>Available function</w:t>
      </w:r>
    </w:p>
    <w:bookmarkEnd w:id="40"/>
    <w:p>
      <w:pPr>
        <w:spacing w:beforeLines="100" w:after="50" w:line="360" w:lineRule="auto"/>
        <w:ind w:left="0"/>
        <w:jc w:val="left"/>
      </w:pPr>
      <w:bookmarkStart w:id="41" w:name="u51d41de5"/>
      <w:r>
        <w:rPr>
          <w:rFonts w:ascii="宋体" w:hAnsi="Times New Roman" w:eastAsia="宋体"/>
          <w:b w:val="0"/>
          <w:i w:val="0"/>
          <w:color w:val="000000"/>
          <w:sz w:val="22"/>
        </w:rPr>
        <w:t xml:space="preserve">As shown on the control panel. Two functions are available at the moment, </w:t>
      </w:r>
      <w:r>
        <w:rPr>
          <w:rFonts w:ascii="宋体" w:hAnsi="Times New Roman" w:eastAsia="宋体"/>
          <w:b/>
          <w:i/>
          <w:color w:val="000000"/>
          <w:sz w:val="22"/>
        </w:rPr>
        <w:t>Tracing</w:t>
      </w:r>
      <w:r>
        <w:rPr>
          <w:rFonts w:ascii="宋体" w:hAnsi="Times New Roman" w:eastAsia="宋体"/>
          <w:b w:val="0"/>
          <w:i w:val="0"/>
          <w:color w:val="000000"/>
          <w:sz w:val="22"/>
        </w:rPr>
        <w:t xml:space="preserve"> and </w:t>
      </w:r>
      <w:r>
        <w:rPr>
          <w:rFonts w:ascii="宋体" w:hAnsi="Times New Roman" w:eastAsia="宋体"/>
          <w:b/>
          <w:i/>
          <w:color w:val="000000"/>
          <w:sz w:val="22"/>
        </w:rPr>
        <w:t>Segmentation.</w:t>
      </w:r>
    </w:p>
    <w:bookmarkEnd w:id="41"/>
    <w:p>
      <w:pPr>
        <w:spacing w:beforeLines="100" w:after="50" w:line="360" w:lineRule="auto"/>
        <w:ind w:left="0"/>
        <w:jc w:val="left"/>
      </w:pPr>
      <w:bookmarkStart w:id="42" w:name="uf2441898"/>
      <w:r>
        <w:rPr>
          <w:rFonts w:ascii="宋体" w:hAnsi="Times New Roman" w:eastAsia="宋体"/>
          <w:b/>
          <w:i/>
          <w:color w:val="000000"/>
          <w:sz w:val="22"/>
        </w:rPr>
        <w:t xml:space="preserve">Tracing: </w:t>
      </w:r>
    </w:p>
    <w:bookmarkEnd w:id="42"/>
    <w:p>
      <w:pPr>
        <w:spacing w:beforeLines="100" w:after="50" w:line="360" w:lineRule="auto"/>
        <w:ind w:left="0"/>
        <w:jc w:val="left"/>
      </w:pPr>
      <w:bookmarkStart w:id="43" w:name="u5a32cf6f"/>
      <w:r>
        <w:rPr>
          <w:rFonts w:ascii="宋体" w:hAnsi="Times New Roman" w:eastAsia="宋体"/>
          <w:b w:val="0"/>
          <w:i w:val="0"/>
          <w:color w:val="000000"/>
          <w:sz w:val="22"/>
        </w:rPr>
        <w:t>pass (an short introduction to tracing here)</w:t>
      </w:r>
    </w:p>
    <w:bookmarkEnd w:id="43"/>
    <w:p>
      <w:pPr>
        <w:spacing w:beforeLines="100" w:after="50" w:line="360" w:lineRule="auto"/>
        <w:ind w:left="0"/>
        <w:jc w:val="left"/>
      </w:pPr>
      <w:bookmarkStart w:id="44" w:name="u688cba99"/>
      <w:r>
        <w:rPr>
          <w:rFonts w:ascii="宋体" w:hAnsi="Times New Roman" w:eastAsia="宋体"/>
          <w:b/>
          <w:i/>
          <w:color w:val="000000"/>
          <w:sz w:val="22"/>
        </w:rPr>
        <w:t>Segmentation:</w:t>
      </w:r>
    </w:p>
    <w:bookmarkEnd w:id="44"/>
    <w:p>
      <w:pPr>
        <w:spacing w:beforeLines="100" w:after="50" w:line="360" w:lineRule="auto"/>
        <w:ind w:left="0"/>
        <w:jc w:val="left"/>
      </w:pPr>
      <w:bookmarkStart w:id="45" w:name="u93d81ec4"/>
      <w:r>
        <w:rPr>
          <w:rFonts w:ascii="宋体" w:hAnsi="Times New Roman" w:eastAsia="宋体"/>
          <w:b w:val="0"/>
          <w:i w:val="0"/>
          <w:color w:val="000000"/>
          <w:sz w:val="22"/>
        </w:rPr>
        <w:t>pass (an short introduction to segmentation here)</w:t>
      </w:r>
    </w:p>
    <w:bookmarkEnd w:id="45"/>
    <w:p>
      <w:pPr>
        <w:pStyle w:val="4"/>
        <w:spacing w:beforeLines="100" w:after="50" w:line="360" w:lineRule="auto"/>
        <w:ind w:left="0"/>
        <w:jc w:val="left"/>
      </w:pPr>
      <w:bookmarkStart w:id="46" w:name="H4Aor"/>
      <w:r>
        <w:rPr>
          <w:rFonts w:ascii="宋体" w:hAnsi="Times New Roman" w:eastAsia="宋体"/>
        </w:rPr>
        <w:t>Simple example</w:t>
      </w:r>
    </w:p>
    <w:bookmarkEnd w:id="46"/>
    <w:p>
      <w:pPr>
        <w:spacing w:beforeLines="100" w:after="50" w:line="360" w:lineRule="auto"/>
        <w:ind w:left="0"/>
        <w:jc w:val="left"/>
      </w:pPr>
      <w:bookmarkStart w:id="47" w:name="ue78ab79a"/>
      <w:r>
        <w:rPr>
          <w:rFonts w:ascii="宋体" w:hAnsi="Times New Roman" w:eastAsia="宋体"/>
          <w:b w:val="0"/>
          <w:i w:val="0"/>
          <w:color w:val="000000"/>
          <w:sz w:val="22"/>
        </w:rPr>
        <w:t>Let's take a few minutes to review the whole procedure.</w:t>
      </w:r>
    </w:p>
    <w:bookmarkEnd w:id="47"/>
    <w:p>
      <w:pPr>
        <w:pStyle w:val="5"/>
        <w:spacing w:beforeLines="100" w:after="50" w:line="360" w:lineRule="auto"/>
        <w:ind w:left="0"/>
        <w:jc w:val="left"/>
      </w:pPr>
      <w:bookmarkStart w:id="48" w:name="pG85M"/>
      <w:r>
        <w:rPr>
          <w:rFonts w:ascii="宋体" w:hAnsi="Times New Roman" w:eastAsia="宋体"/>
        </w:rPr>
        <w:t>Tracing</w:t>
      </w:r>
    </w:p>
    <w:bookmarkEnd w:id="48"/>
    <w:p>
      <w:pPr>
        <w:numPr>
          <w:ilvl w:val="0"/>
          <w:numId w:val="1"/>
        </w:numPr>
        <w:spacing w:beforeLines="100" w:after="50" w:line="360" w:lineRule="auto"/>
        <w:ind w:left="360"/>
        <w:jc w:val="left"/>
      </w:pPr>
      <w:bookmarkStart w:id="49" w:name="ua636c520"/>
      <w:r>
        <w:rPr>
          <w:rFonts w:ascii="宋体" w:hAnsi="Times New Roman" w:eastAsia="宋体"/>
          <w:b w:val="0"/>
          <w:i w:val="0"/>
          <w:color w:val="000000"/>
          <w:sz w:val="22"/>
        </w:rPr>
        <w:t xml:space="preserve">first select the </w:t>
      </w:r>
      <w:r>
        <w:rPr>
          <w:rFonts w:ascii="宋体" w:hAnsi="Times New Roman" w:eastAsia="宋体"/>
          <w:b/>
          <w:i/>
          <w:color w:val="000000"/>
          <w:sz w:val="22"/>
        </w:rPr>
        <w:t>rectangle</w:t>
      </w:r>
      <w:r>
        <w:rPr>
          <w:rFonts w:ascii="宋体" w:hAnsi="Times New Roman" w:eastAsia="宋体"/>
          <w:b w:val="0"/>
          <w:i w:val="0"/>
          <w:color w:val="000000"/>
          <w:sz w:val="22"/>
        </w:rPr>
        <w:t xml:space="preserve"> on </w:t>
      </w:r>
      <w:r>
        <w:rPr>
          <w:rFonts w:ascii="宋体" w:hAnsi="Times New Roman" w:eastAsia="宋体"/>
          <w:b/>
          <w:i/>
          <w:color w:val="000000"/>
          <w:sz w:val="22"/>
        </w:rPr>
        <w:t>Marker</w:t>
      </w:r>
      <w:r>
        <w:rPr>
          <w:rFonts w:ascii="宋体" w:hAnsi="Times New Roman" w:eastAsia="宋体"/>
          <w:b w:val="0"/>
          <w:i w:val="0"/>
          <w:color w:val="000000"/>
          <w:sz w:val="22"/>
        </w:rPr>
        <w:t xml:space="preserve"> panel to make a ROI zone which contains the object to track. The size of the rectangle area should be as small as possible. Please make sure the rectangle item is on the first frame of the video and there exists only one rectangle.</w:t>
      </w:r>
    </w:p>
    <w:bookmarkEnd w:id="49"/>
    <w:p>
      <w:pPr>
        <w:spacing w:beforeLines="100" w:after="50" w:line="360" w:lineRule="auto"/>
        <w:ind w:left="0"/>
        <w:jc w:val="left"/>
      </w:pPr>
      <w:bookmarkStart w:id="50" w:name="u80c02d5e"/>
      <w:bookmarkStart w:id="51" w:name="u49f1319b"/>
      <w:r>
        <w:rPr>
          <w:rFonts w:ascii="宋体" w:eastAsia="宋体"/>
        </w:rPr>
        <w:drawing>
          <wp:inline distT="0" distB="0" distL="0" distR="0">
            <wp:extent cx="5842000" cy="2622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333066" cy="2843517"/>
                    </a:xfrm>
                    <a:prstGeom prst="rect">
                      <a:avLst/>
                    </a:prstGeom>
                  </pic:spPr>
                </pic:pic>
              </a:graphicData>
            </a:graphic>
          </wp:inline>
        </w:drawing>
      </w:r>
      <w:bookmarkEnd w:id="50"/>
    </w:p>
    <w:bookmarkEnd w:id="51"/>
    <w:p>
      <w:pPr>
        <w:numPr>
          <w:ilvl w:val="0"/>
          <w:numId w:val="2"/>
        </w:numPr>
        <w:spacing w:beforeLines="100" w:after="50" w:line="360" w:lineRule="auto"/>
        <w:ind w:left="360"/>
        <w:jc w:val="left"/>
      </w:pPr>
      <w:bookmarkStart w:id="52" w:name="u29fdd0be"/>
      <w:r>
        <w:rPr>
          <w:rFonts w:ascii="宋体" w:hAnsi="Times New Roman" w:eastAsia="宋体"/>
          <w:b w:val="0"/>
          <w:i w:val="0"/>
          <w:color w:val="000000"/>
          <w:sz w:val="22"/>
        </w:rPr>
        <w:t xml:space="preserve">switch to </w:t>
      </w:r>
      <w:r>
        <w:rPr>
          <w:rFonts w:ascii="宋体" w:hAnsi="Times New Roman" w:eastAsia="宋体"/>
          <w:b/>
          <w:i/>
          <w:color w:val="000000"/>
          <w:sz w:val="22"/>
        </w:rPr>
        <w:t>Tracing</w:t>
      </w:r>
      <w:r>
        <w:rPr>
          <w:rFonts w:ascii="宋体" w:hAnsi="Times New Roman" w:eastAsia="宋体"/>
          <w:b w:val="0"/>
          <w:i w:val="0"/>
          <w:color w:val="000000"/>
          <w:sz w:val="22"/>
        </w:rPr>
        <w:t xml:space="preserve"> tab. Press </w:t>
      </w:r>
      <w:r>
        <w:rPr>
          <w:rFonts w:ascii="宋体" w:hAnsi="Times New Roman" w:eastAsia="宋体"/>
          <w:b/>
          <w:i/>
          <w:color w:val="000000"/>
          <w:sz w:val="22"/>
        </w:rPr>
        <w:t xml:space="preserve">Send ROI Zone. </w:t>
      </w:r>
      <w:r>
        <w:rPr>
          <w:rFonts w:ascii="宋体" w:hAnsi="Times New Roman" w:eastAsia="宋体"/>
          <w:b w:val="0"/>
          <w:i w:val="0"/>
          <w:color w:val="000000"/>
          <w:sz w:val="22"/>
        </w:rPr>
        <w:t>Wait until the task finishes</w:t>
      </w:r>
    </w:p>
    <w:bookmarkEnd w:id="52"/>
    <w:p>
      <w:pPr>
        <w:spacing w:beforeLines="100" w:after="50" w:line="360" w:lineRule="auto"/>
        <w:ind w:left="0"/>
        <w:jc w:val="left"/>
      </w:pPr>
      <w:bookmarkStart w:id="53" w:name="u56bcbd8a"/>
      <w:bookmarkStart w:id="54" w:name="ud0007b65"/>
      <w:r>
        <w:rPr>
          <w:rFonts w:ascii="宋体" w:eastAsia="宋体"/>
        </w:rPr>
        <w:drawing>
          <wp:inline distT="0" distB="0" distL="0" distR="0">
            <wp:extent cx="1997710" cy="6178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1998133" cy="618033"/>
                    </a:xfrm>
                    <a:prstGeom prst="rect">
                      <a:avLst/>
                    </a:prstGeom>
                  </pic:spPr>
                </pic:pic>
              </a:graphicData>
            </a:graphic>
          </wp:inline>
        </w:drawing>
      </w:r>
      <w:bookmarkEnd w:id="53"/>
      <w:r>
        <w:rPr>
          <w:rFonts w:ascii="宋体" w:hAnsi="Times New Roman" w:eastAsia="宋体"/>
          <w:b w:val="0"/>
          <w:i w:val="0"/>
          <w:color w:val="000000"/>
          <w:sz w:val="22"/>
        </w:rPr>
        <w:t xml:space="preserve"> </w:t>
      </w:r>
      <w:bookmarkStart w:id="55" w:name="u83c9c80a"/>
      <w:r>
        <w:rPr>
          <w:rFonts w:ascii="宋体" w:eastAsia="宋体"/>
        </w:rPr>
        <w:drawing>
          <wp:inline distT="0" distB="0" distL="0" distR="0">
            <wp:extent cx="1946910" cy="499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947333" cy="499359"/>
                    </a:xfrm>
                    <a:prstGeom prst="rect">
                      <a:avLst/>
                    </a:prstGeom>
                  </pic:spPr>
                </pic:pic>
              </a:graphicData>
            </a:graphic>
          </wp:inline>
        </w:drawing>
      </w:r>
      <w:bookmarkEnd w:id="55"/>
    </w:p>
    <w:bookmarkEnd w:id="54"/>
    <w:p>
      <w:pPr>
        <w:numPr>
          <w:ilvl w:val="0"/>
          <w:numId w:val="3"/>
        </w:numPr>
        <w:spacing w:beforeLines="100" w:after="50" w:line="360" w:lineRule="auto"/>
        <w:ind w:left="360"/>
        <w:jc w:val="left"/>
      </w:pPr>
      <w:bookmarkStart w:id="56" w:name="uc5f26a08"/>
      <w:r>
        <w:rPr>
          <w:rFonts w:ascii="宋体" w:hAnsi="Times New Roman" w:eastAsia="宋体"/>
          <w:b w:val="0"/>
          <w:i w:val="0"/>
          <w:color w:val="000000"/>
          <w:sz w:val="22"/>
        </w:rPr>
        <w:t xml:space="preserve">Press </w:t>
      </w:r>
      <w:r>
        <w:rPr>
          <w:rFonts w:ascii="宋体" w:hAnsi="Times New Roman" w:eastAsia="宋体"/>
          <w:b/>
          <w:i/>
          <w:color w:val="000000"/>
          <w:sz w:val="22"/>
        </w:rPr>
        <w:t>Mark ROI Zone</w:t>
      </w:r>
      <w:r>
        <w:rPr>
          <w:rFonts w:ascii="宋体" w:hAnsi="Times New Roman" w:eastAsia="宋体"/>
          <w:b w:val="0"/>
          <w:i w:val="0"/>
          <w:color w:val="000000"/>
          <w:sz w:val="22"/>
        </w:rPr>
        <w:t xml:space="preserve">, and click </w:t>
      </w:r>
      <w:r>
        <w:rPr>
          <w:rFonts w:ascii="宋体" w:hAnsi="Times New Roman" w:eastAsia="宋体"/>
          <w:b/>
          <w:i/>
          <w:color w:val="000000"/>
          <w:sz w:val="22"/>
        </w:rPr>
        <w:t>play</w:t>
      </w:r>
      <w:r>
        <w:rPr>
          <w:rFonts w:ascii="宋体" w:hAnsi="Times New Roman" w:eastAsia="宋体"/>
          <w:b w:val="0"/>
          <w:i w:val="0"/>
          <w:color w:val="000000"/>
          <w:sz w:val="22"/>
        </w:rPr>
        <w:t xml:space="preserve"> to browse the result. A </w:t>
      </w:r>
      <w:r>
        <w:rPr>
          <w:rFonts w:ascii="宋体" w:hAnsi="Times New Roman" w:eastAsia="宋体"/>
          <w:b/>
          <w:i w:val="0"/>
          <w:color w:val="000000"/>
          <w:sz w:val="22"/>
        </w:rPr>
        <w:t>bbox</w:t>
      </w:r>
      <w:r>
        <w:rPr>
          <w:rFonts w:ascii="宋体" w:hAnsi="Times New Roman" w:eastAsia="宋体"/>
          <w:b w:val="0"/>
          <w:i w:val="0"/>
          <w:color w:val="000000"/>
          <w:sz w:val="22"/>
        </w:rPr>
        <w:t xml:space="preserve"> annotation should be applied to every frames now.</w:t>
      </w:r>
    </w:p>
    <w:bookmarkEnd w:id="56"/>
    <w:p>
      <w:pPr>
        <w:numPr>
          <w:ilvl w:val="0"/>
          <w:numId w:val="3"/>
        </w:numPr>
        <w:spacing w:beforeLines="100" w:after="50" w:line="360" w:lineRule="auto"/>
        <w:ind w:left="360"/>
        <w:jc w:val="left"/>
      </w:pPr>
      <w:bookmarkStart w:id="57" w:name="ueff0fdf1"/>
      <w:r>
        <w:rPr>
          <w:rFonts w:ascii="宋体" w:hAnsi="Times New Roman" w:eastAsia="宋体"/>
          <w:b w:val="0"/>
          <w:i w:val="0"/>
          <w:color w:val="000000"/>
          <w:sz w:val="22"/>
        </w:rPr>
        <w:t xml:space="preserve">Switch to </w:t>
      </w:r>
      <w:r>
        <w:rPr>
          <w:rFonts w:ascii="宋体" w:hAnsi="Times New Roman" w:eastAsia="宋体"/>
          <w:b/>
          <w:i/>
          <w:color w:val="000000"/>
          <w:sz w:val="22"/>
        </w:rPr>
        <w:t>Marker</w:t>
      </w:r>
      <w:r>
        <w:rPr>
          <w:rFonts w:ascii="宋体" w:hAnsi="Times New Roman" w:eastAsia="宋体"/>
          <w:b w:val="0"/>
          <w:i w:val="0"/>
          <w:color w:val="000000"/>
          <w:sz w:val="22"/>
        </w:rPr>
        <w:t xml:space="preserve"> tab again. Select the </w:t>
      </w:r>
      <w:r>
        <w:rPr>
          <w:rFonts w:ascii="宋体" w:hAnsi="Times New Roman" w:eastAsia="宋体"/>
          <w:b/>
          <w:i/>
          <w:color w:val="000000"/>
          <w:sz w:val="22"/>
        </w:rPr>
        <w:t>circle</w:t>
      </w:r>
      <w:r>
        <w:rPr>
          <w:rFonts w:ascii="宋体" w:hAnsi="Times New Roman" w:eastAsia="宋体"/>
          <w:b w:val="0"/>
          <w:i w:val="0"/>
          <w:color w:val="000000"/>
          <w:sz w:val="22"/>
        </w:rPr>
        <w:t xml:space="preserve"> to mark the item to track. Here, multiple neurons are marked in order. ID of the circle label will show by mouse hovering. To edit the labels, use an eraser or switch to the </w:t>
      </w:r>
      <w:r>
        <w:rPr>
          <w:rFonts w:ascii="宋体" w:hAnsi="Times New Roman" w:eastAsia="宋体"/>
          <w:b/>
          <w:i/>
          <w:color w:val="000000"/>
          <w:sz w:val="22"/>
        </w:rPr>
        <w:t>cursor</w:t>
      </w:r>
      <w:r>
        <w:rPr>
          <w:rFonts w:ascii="宋体" w:hAnsi="Times New Roman" w:eastAsia="宋体"/>
          <w:b w:val="0"/>
          <w:i w:val="0"/>
          <w:color w:val="000000"/>
          <w:sz w:val="22"/>
        </w:rPr>
        <w:t xml:space="preserve"> to move the item around. </w:t>
      </w:r>
    </w:p>
    <w:bookmarkEnd w:id="57"/>
    <w:p>
      <w:pPr>
        <w:spacing w:beforeLines="100" w:after="50" w:line="360" w:lineRule="auto"/>
        <w:ind w:left="0"/>
        <w:jc w:val="left"/>
      </w:pPr>
      <w:bookmarkStart w:id="58" w:name="u0ab923d2"/>
      <w:bookmarkEnd w:id="58"/>
      <w:bookmarkStart w:id="59" w:name="uc7bf4d31"/>
      <w:r>
        <w:rPr>
          <w:rFonts w:ascii="宋体" w:hAnsi="Times New Roman" w:eastAsia="宋体"/>
          <w:b/>
          <w:i/>
          <w:color w:val="000000"/>
          <w:sz w:val="22"/>
        </w:rPr>
        <w:t xml:space="preserve">Some key poings: </w:t>
      </w:r>
    </w:p>
    <w:bookmarkEnd w:id="59"/>
    <w:p>
      <w:pPr>
        <w:spacing w:beforeLines="100" w:after="50" w:line="360" w:lineRule="auto"/>
        <w:ind w:left="0"/>
        <w:jc w:val="left"/>
      </w:pPr>
      <w:bookmarkStart w:id="60" w:name="ucd548d6e"/>
      <w:r>
        <w:rPr>
          <w:rFonts w:ascii="宋体" w:hAnsi="Times New Roman" w:eastAsia="宋体"/>
          <w:b w:val="0"/>
          <w:i w:val="0"/>
          <w:color w:val="000000"/>
          <w:sz w:val="22"/>
        </w:rPr>
        <w:t>1. Make sure the number of circle labels are equal and consistent in each frame</w:t>
      </w:r>
    </w:p>
    <w:bookmarkEnd w:id="60"/>
    <w:p>
      <w:pPr>
        <w:spacing w:beforeLines="100" w:after="50" w:line="360" w:lineRule="auto"/>
        <w:ind w:left="0"/>
        <w:jc w:val="left"/>
      </w:pPr>
      <w:bookmarkStart w:id="61" w:name="uca2a85ca"/>
      <w:r>
        <w:rPr>
          <w:rFonts w:ascii="宋体" w:hAnsi="Times New Roman" w:eastAsia="宋体"/>
          <w:b w:val="0"/>
          <w:i w:val="0"/>
          <w:color w:val="000000"/>
          <w:sz w:val="22"/>
        </w:rPr>
        <w:t>2. All circle labels should be within the bbox of the current frame</w:t>
      </w:r>
    </w:p>
    <w:bookmarkEnd w:id="61"/>
    <w:p>
      <w:pPr>
        <w:spacing w:beforeLines="100" w:after="50" w:line="360" w:lineRule="auto"/>
        <w:ind w:left="0"/>
        <w:jc w:val="left"/>
      </w:pPr>
      <w:bookmarkStart w:id="62" w:name="u9f494014"/>
      <w:r>
        <w:rPr>
          <w:rFonts w:ascii="宋体" w:hAnsi="Times New Roman" w:eastAsia="宋体"/>
          <w:b w:val="0"/>
          <w:i w:val="0"/>
          <w:color w:val="000000"/>
          <w:sz w:val="22"/>
        </w:rPr>
        <w:t>3. Mark 5-20% number of total frames to ensure accuracy (minium 10 frames, 2 circle labels per frames)</w:t>
      </w:r>
    </w:p>
    <w:bookmarkEnd w:id="62"/>
    <w:p>
      <w:pPr>
        <w:spacing w:beforeLines="100" w:after="50" w:line="360" w:lineRule="auto"/>
        <w:ind w:left="0"/>
        <w:jc w:val="left"/>
      </w:pPr>
      <w:bookmarkStart w:id="63" w:name="u7470a04f"/>
      <w:r>
        <w:rPr>
          <w:rFonts w:ascii="宋体" w:hAnsi="Times New Roman" w:eastAsia="宋体"/>
          <w:b w:val="0"/>
          <w:i w:val="0"/>
          <w:color w:val="000000"/>
          <w:sz w:val="22"/>
        </w:rPr>
        <w:t>4. Marked frame should be evenly distributed. (e.g. to mark 10/100 frame, mark the 4th, 14th, 24th... frame)</w:t>
      </w:r>
    </w:p>
    <w:bookmarkEnd w:id="63"/>
    <w:p>
      <w:pPr>
        <w:spacing w:beforeLines="100" w:after="50" w:line="360" w:lineRule="auto"/>
        <w:ind w:left="0"/>
        <w:jc w:val="left"/>
      </w:pPr>
      <w:bookmarkStart w:id="64" w:name="ubfcf1885"/>
      <w:r>
        <w:rPr>
          <w:rFonts w:ascii="宋体" w:hAnsi="Times New Roman" w:eastAsia="宋体"/>
          <w:b w:val="0"/>
          <w:i w:val="0"/>
          <w:color w:val="000000"/>
          <w:sz w:val="22"/>
        </w:rPr>
        <w:t xml:space="preserve">5. To collect high-accuracy annotation, use </w:t>
      </w:r>
      <w:r>
        <w:rPr>
          <w:rFonts w:ascii="宋体" w:hAnsi="Times New Roman" w:eastAsia="宋体"/>
          <w:b/>
          <w:i w:val="0"/>
          <w:color w:val="000000"/>
          <w:sz w:val="22"/>
        </w:rPr>
        <w:t>dotted rectangle</w:t>
      </w:r>
      <w:r>
        <w:rPr>
          <w:rFonts w:ascii="宋体" w:hAnsi="Times New Roman" w:eastAsia="宋体"/>
          <w:b w:val="0"/>
          <w:i w:val="0"/>
          <w:color w:val="000000"/>
          <w:sz w:val="22"/>
        </w:rPr>
        <w:t xml:space="preserve"> on </w:t>
      </w:r>
      <w:r>
        <w:rPr>
          <w:rFonts w:ascii="宋体" w:hAnsi="Times New Roman" w:eastAsia="宋体"/>
          <w:b/>
          <w:i w:val="0"/>
          <w:color w:val="000000"/>
          <w:sz w:val="22"/>
        </w:rPr>
        <w:t>Marker</w:t>
      </w:r>
      <w:r>
        <w:rPr>
          <w:rFonts w:ascii="宋体" w:hAnsi="Times New Roman" w:eastAsia="宋体"/>
          <w:b w:val="0"/>
          <w:i w:val="0"/>
          <w:color w:val="000000"/>
          <w:sz w:val="22"/>
        </w:rPr>
        <w:t xml:space="preserve"> to zoom in and double right click to zoom out</w:t>
      </w:r>
    </w:p>
    <w:bookmarkEnd w:id="64"/>
    <w:p>
      <w:pPr>
        <w:spacing w:beforeLines="100" w:after="50" w:line="360" w:lineRule="auto"/>
        <w:ind w:left="0"/>
        <w:jc w:val="left"/>
      </w:pPr>
      <w:bookmarkStart w:id="65" w:name="ufc61a579"/>
      <w:r>
        <w:rPr>
          <w:rFonts w:ascii="宋体" w:hAnsi="Times New Roman" w:eastAsia="宋体"/>
          <w:b w:val="0"/>
          <w:i w:val="0"/>
          <w:color w:val="000000"/>
          <w:sz w:val="22"/>
        </w:rPr>
        <w:t xml:space="preserve"> </w:t>
      </w:r>
    </w:p>
    <w:bookmarkEnd w:id="65"/>
    <w:p>
      <w:pPr>
        <w:spacing w:beforeLines="100" w:after="50" w:line="360" w:lineRule="auto"/>
        <w:ind w:left="0"/>
        <w:jc w:val="left"/>
      </w:pPr>
      <w:bookmarkStart w:id="66" w:name="u9434c0a0"/>
      <w:bookmarkStart w:id="67" w:name="u7d0bbaa6"/>
      <w:r>
        <w:rPr>
          <w:rFonts w:ascii="宋体" w:eastAsia="宋体"/>
        </w:rPr>
        <w:drawing>
          <wp:inline distT="0" distB="0" distL="0" distR="0">
            <wp:extent cx="5841365" cy="2616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6366934" cy="2851968"/>
                    </a:xfrm>
                    <a:prstGeom prst="rect">
                      <a:avLst/>
                    </a:prstGeom>
                  </pic:spPr>
                </pic:pic>
              </a:graphicData>
            </a:graphic>
          </wp:inline>
        </w:drawing>
      </w:r>
      <w:bookmarkEnd w:id="66"/>
    </w:p>
    <w:bookmarkEnd w:id="67"/>
    <w:p>
      <w:pPr>
        <w:numPr>
          <w:ilvl w:val="0"/>
          <w:numId w:val="4"/>
        </w:numPr>
        <w:spacing w:beforeLines="100" w:after="50" w:line="360" w:lineRule="auto"/>
        <w:ind w:left="360"/>
        <w:jc w:val="left"/>
      </w:pPr>
      <w:bookmarkStart w:id="68" w:name="u2145dc73"/>
      <w:r>
        <w:rPr>
          <w:rFonts w:ascii="宋体" w:hAnsi="Times New Roman" w:eastAsia="宋体"/>
          <w:b w:val="0"/>
          <w:i w:val="0"/>
          <w:color w:val="000000"/>
          <w:sz w:val="22"/>
        </w:rPr>
        <w:t xml:space="preserve">After the labouring work, hand everything to </w:t>
      </w:r>
      <w:r>
        <w:rPr>
          <w:rFonts w:ascii="宋体" w:hAnsi="Times New Roman" w:eastAsia="宋体"/>
          <w:b/>
          <w:i w:val="0"/>
          <w:color w:val="000000"/>
          <w:sz w:val="22"/>
        </w:rPr>
        <w:t>NeuralQ</w:t>
      </w:r>
      <w:r>
        <w:rPr>
          <w:rFonts w:ascii="宋体" w:hAnsi="Times New Roman" w:eastAsia="宋体"/>
          <w:b w:val="0"/>
          <w:i w:val="0"/>
          <w:color w:val="000000"/>
          <w:sz w:val="22"/>
        </w:rPr>
        <w:t xml:space="preserve"> by clicking </w:t>
      </w:r>
      <w:r>
        <w:rPr>
          <w:rFonts w:ascii="宋体" w:hAnsi="Times New Roman" w:eastAsia="宋体"/>
          <w:b/>
          <w:i/>
          <w:color w:val="000000"/>
          <w:sz w:val="22"/>
        </w:rPr>
        <w:t>Send Annotations</w:t>
      </w:r>
      <w:r>
        <w:rPr>
          <w:rFonts w:ascii="宋体" w:hAnsi="Times New Roman" w:eastAsia="宋体"/>
          <w:b w:val="0"/>
          <w:i w:val="0"/>
          <w:color w:val="000000"/>
          <w:sz w:val="22"/>
        </w:rPr>
        <w:t xml:space="preserve"> on the </w:t>
      </w:r>
      <w:r>
        <w:rPr>
          <w:rFonts w:ascii="宋体" w:hAnsi="Times New Roman" w:eastAsia="宋体"/>
          <w:b/>
          <w:i/>
          <w:color w:val="000000"/>
          <w:sz w:val="22"/>
        </w:rPr>
        <w:t>Tracing</w:t>
      </w:r>
      <w:r>
        <w:rPr>
          <w:rFonts w:ascii="宋体" w:hAnsi="Times New Roman" w:eastAsia="宋体"/>
          <w:b w:val="0"/>
          <w:i w:val="0"/>
          <w:color w:val="000000"/>
          <w:sz w:val="22"/>
        </w:rPr>
        <w:t xml:space="preserve"> tab! A tracing task should begin now</w:t>
      </w:r>
    </w:p>
    <w:bookmarkEnd w:id="68"/>
    <w:p>
      <w:pPr>
        <w:spacing w:beforeLines="100" w:after="50" w:line="360" w:lineRule="auto"/>
        <w:ind w:left="0"/>
        <w:jc w:val="left"/>
      </w:pPr>
      <w:bookmarkStart w:id="69" w:name="u897d8a66"/>
      <w:bookmarkStart w:id="70" w:name="u2db9c831"/>
      <w:r>
        <w:rPr>
          <w:rFonts w:ascii="宋体" w:eastAsia="宋体"/>
        </w:rPr>
        <w:drawing>
          <wp:inline distT="0" distB="0" distL="0" distR="0">
            <wp:extent cx="2319655" cy="650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319867" cy="650769"/>
                    </a:xfrm>
                    <a:prstGeom prst="rect">
                      <a:avLst/>
                    </a:prstGeom>
                  </pic:spPr>
                </pic:pic>
              </a:graphicData>
            </a:graphic>
          </wp:inline>
        </w:drawing>
      </w:r>
      <w:bookmarkEnd w:id="69"/>
      <w:r>
        <w:rPr>
          <w:rFonts w:ascii="宋体" w:hAnsi="Times New Roman" w:eastAsia="宋体"/>
          <w:b w:val="0"/>
          <w:i w:val="0"/>
          <w:color w:val="000000"/>
          <w:sz w:val="22"/>
        </w:rPr>
        <w:t xml:space="preserve"> </w:t>
      </w:r>
      <w:bookmarkStart w:id="71" w:name="gV1pT"/>
      <w:r>
        <w:rPr>
          <w:rFonts w:ascii="宋体" w:eastAsia="宋体"/>
        </w:rPr>
        <w:drawing>
          <wp:inline distT="0" distB="0" distL="0" distR="0">
            <wp:extent cx="3115310" cy="10496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115733" cy="1049810"/>
                    </a:xfrm>
                    <a:prstGeom prst="rect">
                      <a:avLst/>
                    </a:prstGeom>
                  </pic:spPr>
                </pic:pic>
              </a:graphicData>
            </a:graphic>
          </wp:inline>
        </w:drawing>
      </w:r>
      <w:bookmarkEnd w:id="71"/>
    </w:p>
    <w:bookmarkEnd w:id="70"/>
    <w:p>
      <w:pPr>
        <w:numPr>
          <w:ilvl w:val="0"/>
          <w:numId w:val="5"/>
        </w:numPr>
        <w:spacing w:beforeLines="100" w:after="50" w:line="360" w:lineRule="auto"/>
        <w:ind w:left="360"/>
        <w:jc w:val="left"/>
      </w:pPr>
      <w:bookmarkStart w:id="72" w:name="uad025052"/>
      <w:r>
        <w:rPr>
          <w:rFonts w:ascii="宋体" w:hAnsi="Times New Roman" w:eastAsia="宋体"/>
          <w:b w:val="0"/>
          <w:i w:val="0"/>
          <w:color w:val="000000"/>
          <w:sz w:val="22"/>
        </w:rPr>
        <w:t xml:space="preserve">When the task finishes, Press </w:t>
      </w:r>
      <w:r>
        <w:rPr>
          <w:rFonts w:ascii="宋体" w:hAnsi="Times New Roman" w:eastAsia="宋体"/>
          <w:b/>
          <w:i/>
          <w:color w:val="000000"/>
          <w:sz w:val="22"/>
        </w:rPr>
        <w:t>Mark Points</w:t>
      </w:r>
      <w:r>
        <w:rPr>
          <w:rFonts w:ascii="宋体" w:hAnsi="Times New Roman" w:eastAsia="宋体"/>
          <w:b w:val="0"/>
          <w:i w:val="0"/>
          <w:color w:val="000000"/>
          <w:sz w:val="22"/>
        </w:rPr>
        <w:t xml:space="preserve"> to automaticly display all results. Make some corrction by draging the wrong-labelled item until satisfied with the result. Press </w:t>
      </w:r>
      <w:r>
        <w:rPr>
          <w:rFonts w:ascii="宋体" w:hAnsi="Times New Roman" w:eastAsia="宋体"/>
          <w:b/>
          <w:i/>
          <w:color w:val="000000"/>
          <w:sz w:val="22"/>
        </w:rPr>
        <w:t xml:space="preserve">Save Result </w:t>
      </w:r>
      <w:r>
        <w:rPr>
          <w:rFonts w:ascii="宋体" w:hAnsi="Times New Roman" w:eastAsia="宋体"/>
          <w:b w:val="0"/>
          <w:i w:val="0"/>
          <w:color w:val="000000"/>
          <w:sz w:val="22"/>
        </w:rPr>
        <w:t>to generate a .csv file in the workspace which records the coordinate of every single labels.</w:t>
      </w:r>
    </w:p>
    <w:bookmarkEnd w:id="72"/>
    <w:p>
      <w:pPr>
        <w:spacing w:beforeLines="100" w:after="50" w:line="360" w:lineRule="auto"/>
        <w:ind w:left="0"/>
        <w:jc w:val="left"/>
      </w:pPr>
      <w:bookmarkStart w:id="73" w:name="pSQwt"/>
      <w:bookmarkStart w:id="74" w:name="uf803ef21"/>
      <w:r>
        <w:rPr>
          <w:rFonts w:ascii="宋体" w:eastAsia="宋体"/>
        </w:rPr>
        <w:drawing>
          <wp:inline distT="0" distB="0" distL="0" distR="0">
            <wp:extent cx="4470400" cy="38468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470400" cy="3847020"/>
                    </a:xfrm>
                    <a:prstGeom prst="rect">
                      <a:avLst/>
                    </a:prstGeom>
                  </pic:spPr>
                </pic:pic>
              </a:graphicData>
            </a:graphic>
          </wp:inline>
        </w:drawing>
      </w:r>
      <w:bookmarkEnd w:id="73"/>
    </w:p>
    <w:bookmarkEnd w:id="74"/>
    <w:p>
      <w:pPr>
        <w:numPr>
          <w:ilvl w:val="0"/>
          <w:numId w:val="6"/>
        </w:numPr>
        <w:spacing w:beforeLines="100" w:after="50" w:line="360" w:lineRule="auto"/>
        <w:ind w:left="360"/>
        <w:jc w:val="left"/>
      </w:pPr>
      <w:bookmarkStart w:id="75" w:name="ue59d42e6"/>
      <w:r>
        <w:rPr>
          <w:rFonts w:ascii="宋体" w:hAnsi="Times New Roman" w:eastAsia="宋体"/>
          <w:b w:val="0"/>
          <w:i w:val="0"/>
          <w:color w:val="000000"/>
          <w:sz w:val="22"/>
        </w:rPr>
        <w:t xml:space="preserve">What's more, try out </w:t>
      </w:r>
      <w:r>
        <w:rPr>
          <w:rFonts w:ascii="宋体" w:hAnsi="Times New Roman" w:eastAsia="宋体"/>
          <w:b/>
          <w:i/>
          <w:color w:val="000000"/>
          <w:sz w:val="22"/>
        </w:rPr>
        <w:t xml:space="preserve">Analyze Result </w:t>
      </w:r>
      <w:r>
        <w:rPr>
          <w:rFonts w:ascii="宋体" w:hAnsi="Times New Roman" w:eastAsia="宋体"/>
          <w:b w:val="0"/>
          <w:i w:val="0"/>
          <w:color w:val="000000"/>
          <w:sz w:val="22"/>
        </w:rPr>
        <w:t>to generate a gray scale curve as well as a .csv file to see the change of gray scale value</w:t>
      </w:r>
    </w:p>
    <w:bookmarkEnd w:id="75"/>
    <w:p>
      <w:pPr>
        <w:pStyle w:val="5"/>
        <w:spacing w:beforeLines="100" w:after="50" w:line="360" w:lineRule="auto"/>
        <w:ind w:left="0"/>
        <w:jc w:val="left"/>
      </w:pPr>
      <w:bookmarkStart w:id="76" w:name="ua244697c"/>
      <w:bookmarkEnd w:id="76"/>
      <w:bookmarkStart w:id="77" w:name="NN7no"/>
      <w:r>
        <w:rPr>
          <w:rFonts w:ascii="宋体" w:hAnsi="Times New Roman" w:eastAsia="宋体"/>
        </w:rPr>
        <w:t>Segmentation</w:t>
      </w:r>
    </w:p>
    <w:bookmarkEnd w:id="77"/>
    <w:p>
      <w:pPr>
        <w:numPr>
          <w:ilvl w:val="0"/>
          <w:numId w:val="7"/>
        </w:numPr>
        <w:spacing w:beforeLines="100" w:after="50" w:line="360" w:lineRule="auto"/>
        <w:ind w:left="360"/>
        <w:jc w:val="left"/>
      </w:pPr>
      <w:bookmarkStart w:id="78" w:name="u4cdc5946"/>
      <w:r>
        <w:rPr>
          <w:rFonts w:ascii="宋体" w:hAnsi="Times New Roman" w:eastAsia="宋体"/>
          <w:b w:val="0"/>
          <w:i w:val="0"/>
          <w:color w:val="000000"/>
          <w:sz w:val="22"/>
        </w:rPr>
        <w:t xml:space="preserve">Switch to </w:t>
      </w:r>
      <w:r>
        <w:rPr>
          <w:rFonts w:ascii="宋体" w:hAnsi="Times New Roman" w:eastAsia="宋体"/>
          <w:b/>
          <w:i/>
          <w:color w:val="000000"/>
          <w:sz w:val="22"/>
        </w:rPr>
        <w:t>Segmentaiton</w:t>
      </w:r>
      <w:r>
        <w:rPr>
          <w:rFonts w:ascii="宋体" w:hAnsi="Times New Roman" w:eastAsia="宋体"/>
          <w:b w:val="0"/>
          <w:i w:val="0"/>
          <w:color w:val="000000"/>
          <w:sz w:val="22"/>
        </w:rPr>
        <w:t xml:space="preserve"> tab, choose the right muscle type, then </w:t>
      </w:r>
      <w:r>
        <w:rPr>
          <w:rFonts w:ascii="宋体" w:hAnsi="Times New Roman" w:eastAsia="宋体"/>
          <w:b/>
          <w:i/>
          <w:color w:val="000000"/>
          <w:sz w:val="22"/>
        </w:rPr>
        <w:t>Start Segmentation.</w:t>
      </w:r>
    </w:p>
    <w:bookmarkEnd w:id="78"/>
    <w:p>
      <w:pPr>
        <w:spacing w:beforeLines="100" w:after="50" w:line="360" w:lineRule="auto"/>
        <w:ind w:left="0"/>
        <w:jc w:val="left"/>
      </w:pPr>
      <w:bookmarkStart w:id="79" w:name="uf098200a"/>
      <w:bookmarkStart w:id="80" w:name="u47d69eec"/>
      <w:r>
        <w:rPr>
          <w:rFonts w:ascii="宋体" w:eastAsia="宋体"/>
        </w:rPr>
        <w:drawing>
          <wp:inline distT="0" distB="0" distL="0" distR="0">
            <wp:extent cx="2014855" cy="1339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015067" cy="1339290"/>
                    </a:xfrm>
                    <a:prstGeom prst="rect">
                      <a:avLst/>
                    </a:prstGeom>
                  </pic:spPr>
                </pic:pic>
              </a:graphicData>
            </a:graphic>
          </wp:inline>
        </w:drawing>
      </w:r>
      <w:bookmarkEnd w:id="79"/>
    </w:p>
    <w:bookmarkEnd w:id="80"/>
    <w:p>
      <w:pPr>
        <w:numPr>
          <w:ilvl w:val="0"/>
          <w:numId w:val="8"/>
        </w:numPr>
        <w:spacing w:beforeLines="100" w:after="50" w:line="360" w:lineRule="auto"/>
        <w:ind w:left="360"/>
        <w:jc w:val="left"/>
      </w:pPr>
      <w:bookmarkStart w:id="81" w:name="uad93fc2d"/>
      <w:r>
        <w:rPr>
          <w:rFonts w:ascii="宋体" w:hAnsi="Times New Roman" w:eastAsia="宋体"/>
          <w:b w:val="0"/>
          <w:i w:val="0"/>
          <w:color w:val="000000"/>
          <w:sz w:val="22"/>
        </w:rPr>
        <w:t xml:space="preserve">When segmentation finishes, press </w:t>
      </w:r>
      <w:r>
        <w:rPr>
          <w:rFonts w:ascii="宋体" w:hAnsi="Times New Roman" w:eastAsia="宋体"/>
          <w:b/>
          <w:i/>
          <w:color w:val="000000"/>
          <w:sz w:val="22"/>
        </w:rPr>
        <w:t>Plot Segmentation</w:t>
      </w:r>
      <w:r>
        <w:rPr>
          <w:rFonts w:ascii="宋体" w:hAnsi="Times New Roman" w:eastAsia="宋体"/>
          <w:b w:val="0"/>
          <w:i w:val="0"/>
          <w:color w:val="000000"/>
          <w:sz w:val="22"/>
        </w:rPr>
        <w:t xml:space="preserve"> to see the result! Each segmentation represents a piece of individual muscle </w:t>
      </w:r>
    </w:p>
    <w:bookmarkEnd w:id="81"/>
    <w:p>
      <w:pPr>
        <w:pStyle w:val="4"/>
        <w:spacing w:beforeLines="100" w:after="50" w:line="360" w:lineRule="auto"/>
        <w:ind w:left="0"/>
        <w:jc w:val="left"/>
      </w:pPr>
      <w:bookmarkStart w:id="82" w:name="u0be26f0d"/>
      <w:bookmarkStart w:id="83" w:name="WIqgl"/>
      <w:r>
        <w:rPr>
          <w:rFonts w:ascii="宋体" w:eastAsia="宋体"/>
        </w:rPr>
        <w:drawing>
          <wp:inline distT="0" distB="0" distL="0" distR="0">
            <wp:extent cx="5842000" cy="27044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6333066" cy="2932179"/>
                    </a:xfrm>
                    <a:prstGeom prst="rect">
                      <a:avLst/>
                    </a:prstGeom>
                  </pic:spPr>
                </pic:pic>
              </a:graphicData>
            </a:graphic>
          </wp:inline>
        </w:drawing>
      </w:r>
      <w:bookmarkEnd w:id="82"/>
    </w:p>
    <w:bookmarkEnd w:id="83"/>
    <w:p>
      <w:pPr>
        <w:spacing w:beforeLines="100" w:after="50" w:line="360" w:lineRule="auto"/>
        <w:ind w:left="0"/>
        <w:jc w:val="left"/>
      </w:pPr>
      <w:bookmarkStart w:id="84" w:name="u10426ba3"/>
      <w:bookmarkStart w:id="85" w:name="u82908b65"/>
      <w:r>
        <w:rPr>
          <w:rFonts w:ascii="宋体" w:eastAsia="宋体"/>
        </w:rPr>
        <w:drawing>
          <wp:inline distT="0" distB="0" distL="0" distR="0">
            <wp:extent cx="5842000" cy="26695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6316134" cy="2886412"/>
                    </a:xfrm>
                    <a:prstGeom prst="rect">
                      <a:avLst/>
                    </a:prstGeom>
                  </pic:spPr>
                </pic:pic>
              </a:graphicData>
            </a:graphic>
          </wp:inline>
        </w:drawing>
      </w:r>
      <w:bookmarkEnd w:id="84"/>
    </w:p>
    <w:bookmarkEnd w:id="85"/>
    <w:sectPr>
      <w:pgSz w:w="11907" w:h="16839"/>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singleLevel"/>
    <w:tmpl w:val="B5E306ED"/>
    <w:lvl w:ilvl="0" w:tentative="0">
      <w:start w:val="1"/>
      <w:numFmt w:val="bullet"/>
      <w:lvlText w:val=""/>
      <w:lvlJc w:val="left"/>
      <w:pPr>
        <w:ind w:left="960" w:hanging="360"/>
      </w:pPr>
      <w:rPr>
        <w:rFonts w:hint="default" w:ascii="Symbol" w:hAnsi="Symbol"/>
      </w:rPr>
    </w:lvl>
  </w:abstractNum>
  <w:abstractNum w:abstractNumId="1">
    <w:nsid w:val="BF205925"/>
    <w:multiLevelType w:val="singleLevel"/>
    <w:tmpl w:val="BF205925"/>
    <w:lvl w:ilvl="0" w:tentative="0">
      <w:start w:val="1"/>
      <w:numFmt w:val="bullet"/>
      <w:lvlText w:val=""/>
      <w:lvlJc w:val="left"/>
      <w:pPr>
        <w:ind w:left="960" w:hanging="360"/>
      </w:pPr>
      <w:rPr>
        <w:rFonts w:hint="default" w:ascii="Symbol" w:hAnsi="Symbol"/>
      </w:rPr>
    </w:lvl>
  </w:abstractNum>
  <w:abstractNum w:abstractNumId="2">
    <w:nsid w:val="CF092B84"/>
    <w:multiLevelType w:val="singleLevel"/>
    <w:tmpl w:val="CF092B84"/>
    <w:lvl w:ilvl="0" w:tentative="0">
      <w:start w:val="1"/>
      <w:numFmt w:val="bullet"/>
      <w:lvlText w:val=""/>
      <w:lvlJc w:val="left"/>
      <w:pPr>
        <w:ind w:left="960" w:hanging="360"/>
      </w:pPr>
      <w:rPr>
        <w:rFonts w:hint="default" w:ascii="Symbol" w:hAnsi="Symbol"/>
      </w:rPr>
    </w:lvl>
  </w:abstractNum>
  <w:abstractNum w:abstractNumId="3">
    <w:nsid w:val="0053208E"/>
    <w:multiLevelType w:val="singleLevel"/>
    <w:tmpl w:val="0053208E"/>
    <w:lvl w:ilvl="0" w:tentative="0">
      <w:start w:val="1"/>
      <w:numFmt w:val="bullet"/>
      <w:lvlText w:val=""/>
      <w:lvlJc w:val="left"/>
      <w:pPr>
        <w:ind w:left="960" w:hanging="360"/>
      </w:pPr>
      <w:rPr>
        <w:rFonts w:hint="default" w:ascii="Symbol" w:hAnsi="Symbol"/>
      </w:rPr>
    </w:lvl>
  </w:abstractNum>
  <w:abstractNum w:abstractNumId="4">
    <w:nsid w:val="03D62ECE"/>
    <w:multiLevelType w:val="singleLevel"/>
    <w:tmpl w:val="03D62ECE"/>
    <w:lvl w:ilvl="0" w:tentative="0">
      <w:start w:val="1"/>
      <w:numFmt w:val="bullet"/>
      <w:lvlText w:val=""/>
      <w:lvlJc w:val="left"/>
      <w:pPr>
        <w:ind w:left="960" w:hanging="360"/>
      </w:pPr>
      <w:rPr>
        <w:rFonts w:hint="default" w:ascii="Symbol" w:hAnsi="Symbol"/>
      </w:rPr>
    </w:lvl>
  </w:abstractNum>
  <w:abstractNum w:abstractNumId="5">
    <w:nsid w:val="25B654F3"/>
    <w:multiLevelType w:val="singleLevel"/>
    <w:tmpl w:val="25B654F3"/>
    <w:lvl w:ilvl="0" w:tentative="0">
      <w:start w:val="1"/>
      <w:numFmt w:val="bullet"/>
      <w:lvlText w:val=""/>
      <w:lvlJc w:val="left"/>
      <w:pPr>
        <w:ind w:left="960" w:hanging="360"/>
      </w:pPr>
      <w:rPr>
        <w:rFonts w:hint="default" w:ascii="Symbol" w:hAnsi="Symbol"/>
      </w:rPr>
    </w:lvl>
  </w:abstractNum>
  <w:abstractNum w:abstractNumId="6">
    <w:nsid w:val="59ADCABA"/>
    <w:multiLevelType w:val="singleLevel"/>
    <w:tmpl w:val="59ADCABA"/>
    <w:lvl w:ilvl="0" w:tentative="0">
      <w:start w:val="1"/>
      <w:numFmt w:val="bullet"/>
      <w:lvlText w:val=""/>
      <w:lvlJc w:val="left"/>
      <w:pPr>
        <w:ind w:left="960" w:hanging="360"/>
      </w:pPr>
      <w:rPr>
        <w:rFonts w:hint="default" w:ascii="Symbol" w:hAnsi="Symbol"/>
      </w:rPr>
    </w:lvl>
  </w:abstractNum>
  <w:abstractNum w:abstractNumId="7">
    <w:nsid w:val="72183CF9"/>
    <w:multiLevelType w:val="singleLevel"/>
    <w:tmpl w:val="72183CF9"/>
    <w:lvl w:ilvl="0" w:tentative="0">
      <w:start w:val="1"/>
      <w:numFmt w:val="bullet"/>
      <w:lvlText w:val=""/>
      <w:lvlJc w:val="left"/>
      <w:pPr>
        <w:ind w:left="960" w:hanging="360"/>
      </w:pPr>
      <w:rPr>
        <w:rFonts w:hint="default" w:ascii="Symbol" w:hAnsi="Symbol"/>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0025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qFormat="1" w:uiPriority="99" w:semiHidden="0"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iPriority="99"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autoRedefine/>
    <w:qFormat/>
    <w:uiPriority w:val="9"/>
    <w:pPr>
      <w:keepNext/>
      <w:keepLines/>
      <w:spacing w:before="480"/>
      <w:outlineLvl w:val="0"/>
    </w:pPr>
    <w:rPr>
      <w:rFonts w:ascii="宋体" w:eastAsia="宋体"/>
      <w:b/>
      <w:bCs/>
      <w:color w:val="000000"/>
      <w:sz w:val="42"/>
      <w:szCs w:val="28"/>
    </w:rPr>
  </w:style>
  <w:style w:type="paragraph" w:styleId="3">
    <w:name w:val="heading 2"/>
    <w:basedOn w:val="1"/>
    <w:next w:val="1"/>
    <w:link w:val="19"/>
    <w:autoRedefine/>
    <w:unhideWhenUsed/>
    <w:qFormat/>
    <w:uiPriority w:val="9"/>
    <w:pPr>
      <w:keepNext/>
      <w:keepLines/>
      <w:spacing w:before="200"/>
      <w:outlineLvl w:val="1"/>
    </w:pPr>
    <w:rPr>
      <w:rFonts w:ascii="宋体" w:eastAsia="宋体"/>
      <w:b/>
      <w:bCs/>
      <w:color w:val="000000"/>
      <w:sz w:val="38"/>
      <w:szCs w:val="26"/>
    </w:rPr>
  </w:style>
  <w:style w:type="paragraph" w:styleId="4">
    <w:name w:val="heading 3"/>
    <w:basedOn w:val="1"/>
    <w:next w:val="1"/>
    <w:link w:val="20"/>
    <w:autoRedefine/>
    <w:unhideWhenUsed/>
    <w:qFormat/>
    <w:uiPriority w:val="9"/>
    <w:pPr>
      <w:keepNext/>
      <w:keepLines/>
      <w:spacing w:before="200"/>
      <w:outlineLvl w:val="2"/>
    </w:pPr>
    <w:rPr>
      <w:rFonts w:ascii="宋体" w:eastAsia="宋体"/>
      <w:b/>
      <w:bCs/>
      <w:color w:val="000000"/>
      <w:sz w:val="34"/>
    </w:rPr>
  </w:style>
  <w:style w:type="paragraph" w:styleId="5">
    <w:name w:val="heading 4"/>
    <w:basedOn w:val="1"/>
    <w:next w:val="1"/>
    <w:link w:val="21"/>
    <w:autoRedefine/>
    <w:unhideWhenUsed/>
    <w:qFormat/>
    <w:uiPriority w:val="9"/>
    <w:pPr>
      <w:keepNext/>
      <w:keepLines/>
      <w:spacing w:before="200"/>
      <w:outlineLvl w:val="3"/>
    </w:pPr>
    <w:rPr>
      <w:rFonts w:ascii="宋体" w:eastAsia="宋体"/>
      <w:b/>
      <w:bCs/>
      <w:color w:val="000000"/>
      <w:sz w:val="30"/>
    </w:rPr>
  </w:style>
  <w:style w:type="paragraph" w:styleId="6">
    <w:name w:val="heading 5"/>
    <w:basedOn w:val="1"/>
    <w:next w:val="1"/>
    <w:autoRedefine/>
    <w:unhideWhenUsed/>
    <w:qFormat/>
    <w:uiPriority w:val="9"/>
    <w:pPr>
      <w:keepNext/>
      <w:keepLines/>
      <w:spacing w:before="200"/>
      <w:outlineLvl w:val="4"/>
    </w:pPr>
    <w:rPr>
      <w:rFonts w:ascii="宋体" w:eastAsia="宋体"/>
      <w:b/>
      <w:bCs/>
      <w:color w:val="000000"/>
      <w:sz w:val="28"/>
    </w:rPr>
  </w:style>
  <w:style w:type="character" w:default="1" w:styleId="14">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7">
    <w:name w:val="Normal Indent"/>
    <w:basedOn w:val="1"/>
    <w:unhideWhenUsed/>
    <w:qFormat/>
    <w:uiPriority w:val="99"/>
    <w:pPr>
      <w:ind w:left="720"/>
    </w:pPr>
  </w:style>
  <w:style w:type="paragraph" w:styleId="8">
    <w:name w:val="caption"/>
    <w:basedOn w:val="1"/>
    <w:next w:val="1"/>
    <w:autoRedefine/>
    <w:semiHidden/>
    <w:unhideWhenUsed/>
    <w:qFormat/>
    <w:uiPriority w:val="35"/>
    <w:pPr>
      <w:spacing w:line="240" w:lineRule="auto"/>
    </w:pPr>
    <w:rPr>
      <w:b/>
      <w:bCs/>
      <w:color w:val="4F81BD" w:themeColor="accent1"/>
      <w:sz w:val="18"/>
      <w:szCs w:val="18"/>
    </w:rPr>
  </w:style>
  <w:style w:type="paragraph" w:styleId="9">
    <w:name w:val="header"/>
    <w:basedOn w:val="1"/>
    <w:link w:val="17"/>
    <w:autoRedefine/>
    <w:unhideWhenUsed/>
    <w:qFormat/>
    <w:uiPriority w:val="99"/>
    <w:pPr>
      <w:tabs>
        <w:tab w:val="center" w:pos="4680"/>
        <w:tab w:val="right" w:pos="9360"/>
      </w:tabs>
    </w:pPr>
  </w:style>
  <w:style w:type="paragraph" w:styleId="10">
    <w:name w:val="Subtitle"/>
    <w:basedOn w:val="1"/>
    <w:next w:val="1"/>
    <w:link w:val="22"/>
    <w:autoRedefine/>
    <w:qFormat/>
    <w:uiPriority w:val="11"/>
    <w:pPr>
      <w:ind w:left="86"/>
    </w:pPr>
    <w:rPr>
      <w:rFonts w:asciiTheme="majorHAnsi" w:hAnsiTheme="majorHAnsi" w:eastAsiaTheme="majorEastAsia" w:cstheme="majorBidi"/>
      <w:i/>
      <w:iCs/>
      <w:color w:val="4F81BD" w:themeColor="accent1"/>
      <w:spacing w:val="15"/>
      <w:sz w:val="24"/>
      <w:szCs w:val="24"/>
    </w:rPr>
  </w:style>
  <w:style w:type="paragraph" w:styleId="11">
    <w:name w:val="Title"/>
    <w:basedOn w:val="1"/>
    <w:next w:val="1"/>
    <w:link w:val="23"/>
    <w:autoRedefine/>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table" w:styleId="13">
    <w:name w:val="Table Grid"/>
    <w:basedOn w:val="12"/>
    <w:autoRedefine/>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5">
    <w:name w:val="Emphasis"/>
    <w:basedOn w:val="14"/>
    <w:autoRedefine/>
    <w:qFormat/>
    <w:uiPriority w:val="20"/>
    <w:rPr>
      <w:i/>
      <w:iCs/>
    </w:rPr>
  </w:style>
  <w:style w:type="character" w:styleId="16">
    <w:name w:val="Hyperlink"/>
    <w:basedOn w:val="14"/>
    <w:unhideWhenUsed/>
    <w:qFormat/>
    <w:uiPriority w:val="99"/>
    <w:rPr>
      <w:color w:val="0000FF" w:themeColor="hyperlink"/>
      <w:u w:val="single"/>
    </w:rPr>
  </w:style>
  <w:style w:type="character" w:customStyle="1" w:styleId="17">
    <w:name w:val="Header Char"/>
    <w:basedOn w:val="14"/>
    <w:link w:val="9"/>
    <w:autoRedefine/>
    <w:qFormat/>
    <w:uiPriority w:val="99"/>
  </w:style>
  <w:style w:type="character" w:customStyle="1" w:styleId="18">
    <w:name w:val="Heading 1 Char"/>
    <w:basedOn w:val="14"/>
    <w:link w:val="2"/>
    <w:autoRedefine/>
    <w:qFormat/>
    <w:uiPriority w:val="9"/>
    <w:rPr>
      <w:rFonts w:asciiTheme="majorHAnsi" w:hAnsiTheme="majorHAnsi" w:eastAsiaTheme="majorEastAsia" w:cstheme="majorBidi"/>
      <w:b/>
      <w:bCs/>
      <w:color w:val="366091" w:themeColor="accent1" w:themeShade="BF"/>
      <w:sz w:val="28"/>
      <w:szCs w:val="28"/>
    </w:rPr>
  </w:style>
  <w:style w:type="character" w:customStyle="1" w:styleId="19">
    <w:name w:val="Heading 2 Char"/>
    <w:basedOn w:val="14"/>
    <w:link w:val="3"/>
    <w:autoRedefine/>
    <w:qFormat/>
    <w:uiPriority w:val="9"/>
    <w:rPr>
      <w:rFonts w:asciiTheme="majorHAnsi" w:hAnsiTheme="majorHAnsi" w:eastAsiaTheme="majorEastAsia" w:cstheme="majorBidi"/>
      <w:b/>
      <w:bCs/>
      <w:color w:val="4F81BD" w:themeColor="accent1"/>
      <w:sz w:val="26"/>
      <w:szCs w:val="26"/>
    </w:rPr>
  </w:style>
  <w:style w:type="character" w:customStyle="1" w:styleId="20">
    <w:name w:val="Heading 3 Char"/>
    <w:basedOn w:val="14"/>
    <w:link w:val="4"/>
    <w:autoRedefine/>
    <w:qFormat/>
    <w:uiPriority w:val="9"/>
    <w:rPr>
      <w:rFonts w:asciiTheme="majorHAnsi" w:hAnsiTheme="majorHAnsi" w:eastAsiaTheme="majorEastAsia" w:cstheme="majorBidi"/>
      <w:b/>
      <w:bCs/>
      <w:color w:val="4F81BD" w:themeColor="accent1"/>
    </w:rPr>
  </w:style>
  <w:style w:type="character" w:customStyle="1" w:styleId="21">
    <w:name w:val="Heading 4 Char"/>
    <w:basedOn w:val="14"/>
    <w:link w:val="5"/>
    <w:autoRedefine/>
    <w:qFormat/>
    <w:uiPriority w:val="9"/>
    <w:rPr>
      <w:rFonts w:asciiTheme="majorHAnsi" w:hAnsiTheme="majorHAnsi" w:eastAsiaTheme="majorEastAsia" w:cstheme="majorBidi"/>
      <w:b/>
      <w:bCs/>
      <w:i/>
      <w:iCs/>
      <w:color w:val="4F81BD" w:themeColor="accent1"/>
    </w:rPr>
  </w:style>
  <w:style w:type="character" w:customStyle="1" w:styleId="22">
    <w:name w:val="Subtitle Char"/>
    <w:basedOn w:val="14"/>
    <w:link w:val="10"/>
    <w:autoRedefine/>
    <w:qFormat/>
    <w:uiPriority w:val="11"/>
    <w:rPr>
      <w:rFonts w:asciiTheme="majorHAnsi" w:hAnsiTheme="majorHAnsi" w:eastAsiaTheme="majorEastAsia" w:cstheme="majorBidi"/>
      <w:i/>
      <w:iCs/>
      <w:color w:val="4F81BD" w:themeColor="accent1"/>
      <w:spacing w:val="15"/>
      <w:sz w:val="24"/>
      <w:szCs w:val="24"/>
    </w:rPr>
  </w:style>
  <w:style w:type="character" w:customStyle="1" w:styleId="23">
    <w:name w:val="Title Char"/>
    <w:basedOn w:val="14"/>
    <w:link w:val="11"/>
    <w:autoRedefine/>
    <w:qFormat/>
    <w:uiPriority w:val="10"/>
    <w:rPr>
      <w:rFonts w:asciiTheme="majorHAnsi" w:hAnsiTheme="majorHAnsi" w:eastAsiaTheme="majorEastAsia" w:cstheme="majorBidi"/>
      <w:color w:val="17365D" w:themeColor="text2" w:themeShade="BF"/>
      <w:spacing w:val="5"/>
      <w:kern w:val="28"/>
      <w:sz w:val="52"/>
      <w:szCs w:val="52"/>
    </w:rPr>
  </w:style>
  <w:style w:type="paragraph" w:customStyle="1" w:styleId="24">
    <w:name w:val="_Style 23"/>
    <w:autoRedefine/>
    <w:qFormat/>
    <w:uiPriority w:val="0"/>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8</Pages>
  <TotalTime>0</TotalTime>
  <ScaleCrop>false</ScaleCrop>
  <LinksUpToDate>false</LinksUpToDate>
  <Application>WPS Office_12.1.0.16729_F1E327BC-269C-435d-A152-05C5408002CA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2024-05-01T02:03:25Z</dcterms:created>
  <dc:creator>zhangzhixing</dc:creator>
  <cp:lastModifiedBy>张志兴</cp:lastModifiedBy>
  <dcterms:modified xsi:type="dcterms:W3CDTF">2024-05-01T02:04:31Z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13B7ECCE6CC6449483792DDE8E55AF3B_13</vt:lpwstr>
  </property>
</Properties>
</file>